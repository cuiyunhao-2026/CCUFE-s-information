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630DE">
      <w:pPr>
        <w:spacing w:before="480" w:after="480" w:line="288" w:lineRule="auto"/>
        <w:ind w:left="0"/>
      </w:pPr>
      <w:r>
        <w:rPr>
          <w:rFonts w:ascii="Arial" w:hAnsi="Arial" w:eastAsia="等线" w:cs="Arial"/>
          <w:b/>
          <w:sz w:val="52"/>
        </w:rPr>
        <w:t>长春财经学院校园语音交互系统文本数据源文档</w:t>
      </w:r>
    </w:p>
    <w:p w14:paraId="74E514E3">
      <w:pPr>
        <w:spacing w:before="320" w:after="120" w:line="288" w:lineRule="auto"/>
        <w:ind w:left="0"/>
        <w:jc w:val="left"/>
        <w:outlineLvl w:val="1"/>
      </w:pPr>
      <w:bookmarkStart w:id="0" w:name="heading_0"/>
      <w:r>
        <w:rPr>
          <w:rFonts w:ascii="Arial" w:hAnsi="Arial" w:eastAsia="等线" w:cs="Arial"/>
          <w:b/>
          <w:sz w:val="32"/>
        </w:rPr>
        <w:t>文档说明</w:t>
      </w:r>
      <w:bookmarkEnd w:id="0"/>
    </w:p>
    <w:p w14:paraId="4907995E">
      <w:pPr>
        <w:numPr>
          <w:ilvl w:val="0"/>
          <w:numId w:val="1"/>
        </w:numPr>
        <w:spacing w:before="120" w:after="120" w:line="288" w:lineRule="auto"/>
        <w:ind w:left="0"/>
        <w:jc w:val="left"/>
      </w:pPr>
      <w:r>
        <w:rPr>
          <w:rFonts w:ascii="Arial" w:hAnsi="Arial" w:eastAsia="等线" w:cs="Arial"/>
          <w:b/>
          <w:sz w:val="22"/>
        </w:rPr>
        <w:t>核心用途</w:t>
      </w:r>
      <w:r>
        <w:rPr>
          <w:rFonts w:ascii="Arial" w:hAnsi="Arial" w:eastAsia="等线" w:cs="Arial"/>
          <w:sz w:val="22"/>
        </w:rPr>
        <w:t>：本文档为长春财经学院专属机器狗实时语音交互系统定制化文本数据源，全覆盖校园全场景刚需查询、趣味互动、情感陪伴三大核心需求，所有内容均适配口语化语音播报场景，可直接用于系统训练与调用。</w:t>
      </w:r>
    </w:p>
    <w:p w14:paraId="618E93EA">
      <w:pPr>
        <w:numPr>
          <w:ilvl w:val="0"/>
          <w:numId w:val="2"/>
        </w:numPr>
        <w:spacing w:before="120" w:after="120" w:line="288" w:lineRule="auto"/>
        <w:ind w:left="0"/>
        <w:jc w:val="left"/>
      </w:pPr>
      <w:r>
        <w:rPr>
          <w:rFonts w:ascii="Arial" w:hAnsi="Arial" w:eastAsia="等线" w:cs="Arial"/>
          <w:b/>
          <w:sz w:val="22"/>
        </w:rPr>
        <w:t>格式规范</w:t>
      </w:r>
      <w:r>
        <w:rPr>
          <w:rFonts w:ascii="Arial" w:hAnsi="Arial" w:eastAsia="等线" w:cs="Arial"/>
          <w:sz w:val="22"/>
        </w:rPr>
        <w:t>：所有问答条目统一采用【用户问法】→【标准播报答案】→【分类标签】** 标准化结构。其中用户问法覆盖全场景口语化提问方式，标准播报答案精简适配语音播报逻辑，分类标签用于系统快速检索与场景匹配。</w:t>
      </w:r>
    </w:p>
    <w:p w14:paraId="0763CC95">
      <w:pPr>
        <w:numPr>
          <w:ilvl w:val="0"/>
          <w:numId w:val="3"/>
        </w:numPr>
        <w:spacing w:before="120" w:after="120" w:line="288" w:lineRule="auto"/>
        <w:ind w:left="0"/>
        <w:jc w:val="left"/>
      </w:pPr>
      <w:r>
        <w:rPr>
          <w:rFonts w:ascii="Arial" w:hAnsi="Arial" w:eastAsia="等线" w:cs="Arial"/>
          <w:b/>
          <w:sz w:val="22"/>
        </w:rPr>
        <w:t>合规说明</w:t>
      </w:r>
      <w:r>
        <w:rPr>
          <w:rFonts w:ascii="Arial" w:hAnsi="Arial" w:eastAsia="等线" w:cs="Arial"/>
          <w:sz w:val="22"/>
        </w:rPr>
        <w:t>：所有内容正向合规，无隐私泄露、无负面</w:t>
      </w:r>
      <w:bookmarkStart w:id="18" w:name="_GoBack"/>
      <w:bookmarkEnd w:id="18"/>
      <w:r>
        <w:rPr>
          <w:rFonts w:ascii="Arial" w:hAnsi="Arial" w:eastAsia="等线" w:cs="Arial"/>
          <w:sz w:val="22"/>
        </w:rPr>
        <w:t>恶意内容；基础信息类内容贴合学校官方规则，趣味内容贴合校园真实文化，可安全用于语音交互场景。</w:t>
      </w:r>
    </w:p>
    <w:p w14:paraId="7B853168">
      <w:pPr>
        <w:numPr>
          <w:ilvl w:val="0"/>
          <w:numId w:val="4"/>
        </w:numPr>
        <w:spacing w:before="120" w:after="120" w:line="288" w:lineRule="auto"/>
        <w:ind w:left="0"/>
        <w:jc w:val="left"/>
      </w:pPr>
      <w:r>
        <w:rPr>
          <w:rFonts w:ascii="Arial" w:hAnsi="Arial" w:eastAsia="等线" w:cs="Arial"/>
          <w:b/>
          <w:sz w:val="22"/>
        </w:rPr>
        <w:t>更新规则</w:t>
      </w:r>
      <w:r>
        <w:rPr>
          <w:rFonts w:ascii="Arial" w:hAnsi="Arial" w:eastAsia="等线" w:cs="Arial"/>
          <w:sz w:val="22"/>
        </w:rPr>
        <w:t>：基础信息类内容需根据学校官方通知实时更新，趣味互动与情感陪伴类内容可根据校园热点、学生需求持续补充。</w:t>
      </w:r>
    </w:p>
    <w:p w14:paraId="4C50D5EE">
      <w:pPr>
        <w:pBdr>
          <w:bottom w:val="single" w:color="DEE0E3" w:sz="2" w:space="0"/>
          <w:between w:val="single" w:color="DEE0E3" w:sz="2" w:space="0"/>
        </w:pBdr>
        <w:spacing w:before="120" w:after="120" w:line="288" w:lineRule="auto"/>
        <w:ind w:left="0"/>
      </w:pPr>
    </w:p>
    <w:p w14:paraId="2F65FBEF">
      <w:pPr>
        <w:spacing w:before="320" w:after="120" w:line="288" w:lineRule="auto"/>
        <w:ind w:left="0"/>
        <w:jc w:val="left"/>
        <w:outlineLvl w:val="1"/>
      </w:pPr>
      <w:bookmarkStart w:id="1" w:name="heading_1"/>
      <w:r>
        <w:rPr>
          <w:rFonts w:ascii="Arial" w:hAnsi="Arial" w:eastAsia="等线" w:cs="Arial"/>
          <w:b/>
          <w:sz w:val="32"/>
        </w:rPr>
        <w:t>一、校园基础信息</w:t>
      </w:r>
      <w:bookmarkEnd w:id="1"/>
    </w:p>
    <w:p w14:paraId="3F6F9874">
      <w:pPr>
        <w:spacing w:before="300" w:after="120" w:line="288" w:lineRule="auto"/>
        <w:ind w:left="0"/>
        <w:jc w:val="left"/>
        <w:outlineLvl w:val="2"/>
      </w:pPr>
      <w:bookmarkStart w:id="2" w:name="heading_2"/>
      <w:r>
        <w:rPr>
          <w:rFonts w:ascii="Arial" w:hAnsi="Arial" w:eastAsia="等线" w:cs="Arial"/>
          <w:b/>
          <w:sz w:val="30"/>
        </w:rPr>
        <w:t>1.1 教务学业类</w:t>
      </w:r>
      <w:bookmarkEnd w:id="2"/>
    </w:p>
    <w:p w14:paraId="6CEA1ABB">
      <w:pPr>
        <w:numPr>
          <w:ilvl w:val="0"/>
          <w:numId w:val="5"/>
        </w:numPr>
        <w:spacing w:before="120" w:after="120" w:line="288" w:lineRule="auto"/>
        <w:ind w:left="0"/>
        <w:jc w:val="left"/>
      </w:pPr>
      <w:r>
        <w:rPr>
          <w:rFonts w:ascii="Arial" w:hAnsi="Arial" w:eastAsia="等线" w:cs="Arial"/>
          <w:sz w:val="22"/>
        </w:rPr>
        <w:t>【用户问法】</w:t>
      </w:r>
    </w:p>
    <w:p w14:paraId="0442F412">
      <w:pPr>
        <w:numPr>
          <w:ilvl w:val="0"/>
          <w:numId w:val="6"/>
        </w:numPr>
        <w:spacing w:before="120" w:after="120" w:line="288" w:lineRule="auto"/>
        <w:ind w:left="453"/>
        <w:jc w:val="left"/>
      </w:pPr>
      <w:r>
        <w:rPr>
          <w:rFonts w:ascii="Arial" w:hAnsi="Arial" w:eastAsia="等线" w:cs="Arial"/>
          <w:sz w:val="22"/>
        </w:rPr>
        <w:t>学校早上几点上课</w:t>
      </w:r>
    </w:p>
    <w:p w14:paraId="274C419D">
      <w:pPr>
        <w:numPr>
          <w:ilvl w:val="0"/>
          <w:numId w:val="7"/>
        </w:numPr>
        <w:spacing w:before="120" w:after="120" w:line="288" w:lineRule="auto"/>
        <w:ind w:left="453"/>
        <w:jc w:val="left"/>
      </w:pPr>
      <w:r>
        <w:rPr>
          <w:rFonts w:ascii="Arial" w:hAnsi="Arial" w:eastAsia="等线" w:cs="Arial"/>
          <w:sz w:val="22"/>
        </w:rPr>
        <w:t>第一节课什么时候开始</w:t>
      </w:r>
    </w:p>
    <w:p w14:paraId="64D4BEB5">
      <w:pPr>
        <w:numPr>
          <w:ilvl w:val="0"/>
          <w:numId w:val="8"/>
        </w:numPr>
        <w:spacing w:before="120" w:after="120" w:line="288" w:lineRule="auto"/>
        <w:ind w:left="453"/>
        <w:jc w:val="left"/>
      </w:pPr>
      <w:r>
        <w:rPr>
          <w:rFonts w:ascii="Arial" w:hAnsi="Arial" w:eastAsia="等线" w:cs="Arial"/>
          <w:sz w:val="22"/>
        </w:rPr>
        <w:t>头一节课几点开始</w:t>
      </w:r>
    </w:p>
    <w:p w14:paraId="2B4AF173">
      <w:pPr>
        <w:spacing w:before="120" w:after="120" w:line="288" w:lineRule="auto"/>
        <w:ind w:left="453"/>
        <w:jc w:val="left"/>
      </w:pPr>
      <w:r>
        <w:rPr>
          <w:rFonts w:ascii="Arial" w:hAnsi="Arial" w:eastAsia="等线" w:cs="Arial"/>
          <w:sz w:val="22"/>
        </w:rPr>
        <w:t>【标准播报答案】</w:t>
      </w:r>
    </w:p>
    <w:p w14:paraId="72330001">
      <w:pPr>
        <w:spacing w:before="120" w:after="120" w:line="288" w:lineRule="auto"/>
        <w:ind w:left="453"/>
        <w:jc w:val="left"/>
      </w:pPr>
      <w:r>
        <w:rPr>
          <w:rFonts w:ascii="Arial" w:hAnsi="Arial" w:eastAsia="等线" w:cs="Arial"/>
          <w:sz w:val="22"/>
        </w:rPr>
        <w:t>上午第一节课从8点开始。</w:t>
      </w:r>
    </w:p>
    <w:p w14:paraId="420B9B6D">
      <w:pPr>
        <w:spacing w:before="120" w:after="120" w:line="288" w:lineRule="auto"/>
        <w:ind w:left="453"/>
        <w:jc w:val="left"/>
      </w:pPr>
      <w:r>
        <w:rPr>
          <w:rFonts w:ascii="Arial" w:hAnsi="Arial" w:eastAsia="等线" w:cs="Arial"/>
          <w:sz w:val="22"/>
        </w:rPr>
        <w:t>【分类标签】</w:t>
      </w:r>
    </w:p>
    <w:p w14:paraId="254B3BDB">
      <w:pPr>
        <w:spacing w:before="120" w:after="120" w:line="288" w:lineRule="auto"/>
        <w:ind w:left="453"/>
        <w:jc w:val="left"/>
      </w:pPr>
      <w:r>
        <w:rPr>
          <w:rFonts w:ascii="Arial" w:hAnsi="Arial" w:eastAsia="等线" w:cs="Arial"/>
          <w:sz w:val="22"/>
        </w:rPr>
        <w:t>上课时间,教务,学习</w:t>
      </w:r>
    </w:p>
    <w:p w14:paraId="09B62DDF">
      <w:pPr>
        <w:numPr>
          <w:ilvl w:val="0"/>
          <w:numId w:val="9"/>
        </w:numPr>
        <w:spacing w:before="120" w:after="120" w:line="288" w:lineRule="auto"/>
        <w:ind w:left="0"/>
        <w:jc w:val="left"/>
      </w:pPr>
      <w:r>
        <w:rPr>
          <w:rFonts w:ascii="Arial" w:hAnsi="Arial" w:eastAsia="等线" w:cs="Arial"/>
          <w:sz w:val="22"/>
        </w:rPr>
        <w:t>【用户问法】</w:t>
      </w:r>
    </w:p>
    <w:p w14:paraId="01CEDC0A">
      <w:pPr>
        <w:numPr>
          <w:ilvl w:val="0"/>
          <w:numId w:val="10"/>
        </w:numPr>
        <w:spacing w:before="120" w:after="120" w:line="288" w:lineRule="auto"/>
        <w:ind w:left="453"/>
        <w:jc w:val="left"/>
      </w:pPr>
      <w:r>
        <w:rPr>
          <w:rFonts w:ascii="Arial" w:hAnsi="Arial" w:eastAsia="等线" w:cs="Arial"/>
          <w:sz w:val="22"/>
        </w:rPr>
        <w:t>怎么查成绩</w:t>
      </w:r>
    </w:p>
    <w:p w14:paraId="5D7A7CA6">
      <w:pPr>
        <w:numPr>
          <w:ilvl w:val="0"/>
          <w:numId w:val="11"/>
        </w:numPr>
        <w:spacing w:before="120" w:after="120" w:line="288" w:lineRule="auto"/>
        <w:ind w:left="453"/>
        <w:jc w:val="left"/>
      </w:pPr>
      <w:r>
        <w:rPr>
          <w:rFonts w:ascii="Arial" w:hAnsi="Arial" w:eastAsia="等线" w:cs="Arial"/>
          <w:sz w:val="22"/>
        </w:rPr>
        <w:t>成绩在哪里看</w:t>
      </w:r>
    </w:p>
    <w:p w14:paraId="31809606">
      <w:pPr>
        <w:numPr>
          <w:ilvl w:val="0"/>
          <w:numId w:val="12"/>
        </w:numPr>
        <w:spacing w:before="120" w:after="120" w:line="288" w:lineRule="auto"/>
        <w:ind w:left="453"/>
        <w:jc w:val="left"/>
      </w:pPr>
      <w:r>
        <w:rPr>
          <w:rFonts w:ascii="Arial" w:hAnsi="Arial" w:eastAsia="等线" w:cs="Arial"/>
          <w:sz w:val="22"/>
        </w:rPr>
        <w:t>咋个查成绩嘛？</w:t>
      </w:r>
    </w:p>
    <w:p w14:paraId="7D31C588">
      <w:pPr>
        <w:spacing w:before="120" w:after="120" w:line="288" w:lineRule="auto"/>
        <w:ind w:left="453"/>
        <w:jc w:val="left"/>
      </w:pPr>
      <w:r>
        <w:rPr>
          <w:rFonts w:ascii="Arial" w:hAnsi="Arial" w:eastAsia="等线" w:cs="Arial"/>
          <w:sz w:val="22"/>
        </w:rPr>
        <w:t>【标准播报答案】</w:t>
      </w:r>
    </w:p>
    <w:p w14:paraId="591A7AE9">
      <w:pPr>
        <w:spacing w:before="120" w:after="120" w:line="288" w:lineRule="auto"/>
        <w:ind w:left="453"/>
        <w:jc w:val="left"/>
      </w:pPr>
      <w:r>
        <w:rPr>
          <w:rFonts w:ascii="Arial" w:hAnsi="Arial" w:eastAsia="等线" w:cs="Arial"/>
          <w:sz w:val="22"/>
        </w:rPr>
        <w:t>成绩可通过长春财经学院教务系统查询。</w:t>
      </w:r>
    </w:p>
    <w:p w14:paraId="3F976E65">
      <w:pPr>
        <w:spacing w:before="120" w:after="120" w:line="288" w:lineRule="auto"/>
        <w:ind w:left="453"/>
        <w:jc w:val="left"/>
      </w:pPr>
      <w:r>
        <w:rPr>
          <w:rFonts w:ascii="Arial" w:hAnsi="Arial" w:eastAsia="等线" w:cs="Arial"/>
          <w:sz w:val="22"/>
        </w:rPr>
        <w:t>【分类标签】</w:t>
      </w:r>
    </w:p>
    <w:p w14:paraId="556789C4">
      <w:pPr>
        <w:spacing w:before="120" w:after="120" w:line="288" w:lineRule="auto"/>
        <w:ind w:left="453"/>
        <w:jc w:val="left"/>
      </w:pPr>
      <w:r>
        <w:rPr>
          <w:rFonts w:ascii="Arial" w:hAnsi="Arial" w:eastAsia="等线" w:cs="Arial"/>
          <w:sz w:val="22"/>
        </w:rPr>
        <w:t>成绩查询,教务</w:t>
      </w:r>
    </w:p>
    <w:p w14:paraId="1792DECE">
      <w:pPr>
        <w:numPr>
          <w:ilvl w:val="0"/>
          <w:numId w:val="13"/>
        </w:numPr>
        <w:spacing w:before="120" w:after="120" w:line="288" w:lineRule="auto"/>
        <w:ind w:left="0"/>
        <w:jc w:val="left"/>
      </w:pPr>
      <w:r>
        <w:rPr>
          <w:rFonts w:ascii="Arial" w:hAnsi="Arial" w:eastAsia="等线" w:cs="Arial"/>
          <w:sz w:val="22"/>
        </w:rPr>
        <w:t>【用户问法】</w:t>
      </w:r>
    </w:p>
    <w:p w14:paraId="12A884FB">
      <w:pPr>
        <w:numPr>
          <w:ilvl w:val="0"/>
          <w:numId w:val="14"/>
        </w:numPr>
        <w:spacing w:before="120" w:after="120" w:line="288" w:lineRule="auto"/>
        <w:ind w:left="453"/>
        <w:jc w:val="left"/>
      </w:pPr>
      <w:r>
        <w:rPr>
          <w:rFonts w:ascii="Arial" w:hAnsi="Arial" w:eastAsia="等线" w:cs="Arial"/>
          <w:sz w:val="22"/>
        </w:rPr>
        <w:t>学校奖学金申请条件</w:t>
      </w:r>
    </w:p>
    <w:p w14:paraId="3286E2DB">
      <w:pPr>
        <w:numPr>
          <w:ilvl w:val="0"/>
          <w:numId w:val="15"/>
        </w:numPr>
        <w:spacing w:before="120" w:after="120" w:line="288" w:lineRule="auto"/>
        <w:ind w:left="453"/>
        <w:jc w:val="left"/>
      </w:pPr>
      <w:r>
        <w:rPr>
          <w:rFonts w:ascii="Arial" w:hAnsi="Arial" w:eastAsia="等线" w:cs="Arial"/>
          <w:sz w:val="22"/>
        </w:rPr>
        <w:t>怎么评奖学金</w:t>
      </w:r>
    </w:p>
    <w:p w14:paraId="7CE76F3E">
      <w:pPr>
        <w:numPr>
          <w:ilvl w:val="0"/>
          <w:numId w:val="16"/>
        </w:numPr>
        <w:spacing w:before="120" w:after="120" w:line="288" w:lineRule="auto"/>
        <w:ind w:left="453"/>
        <w:jc w:val="left"/>
      </w:pPr>
      <w:r>
        <w:rPr>
          <w:rFonts w:ascii="Arial" w:hAnsi="Arial" w:eastAsia="等线" w:cs="Arial"/>
          <w:sz w:val="22"/>
        </w:rPr>
        <w:t>奖学金申请时间</w:t>
      </w:r>
    </w:p>
    <w:p w14:paraId="44417C9C">
      <w:pPr>
        <w:spacing w:before="120" w:after="120" w:line="288" w:lineRule="auto"/>
        <w:ind w:left="453"/>
        <w:jc w:val="left"/>
      </w:pPr>
      <w:r>
        <w:rPr>
          <w:rFonts w:ascii="Arial" w:hAnsi="Arial" w:eastAsia="等线" w:cs="Arial"/>
          <w:sz w:val="22"/>
        </w:rPr>
        <w:t>【标准播报答案】</w:t>
      </w:r>
    </w:p>
    <w:p w14:paraId="30480AEB">
      <w:pPr>
        <w:spacing w:before="120" w:after="120" w:line="288" w:lineRule="auto"/>
        <w:ind w:left="453"/>
        <w:jc w:val="left"/>
      </w:pPr>
      <w:r>
        <w:rPr>
          <w:rFonts w:ascii="Arial" w:hAnsi="Arial" w:eastAsia="等线" w:cs="Arial"/>
          <w:sz w:val="22"/>
        </w:rPr>
        <w:t>奖学金可在每学期开学后通过教务系统申请，需满足成绩排名、综合素质测评达标等条件，具体以学校官方通知为准。</w:t>
      </w:r>
    </w:p>
    <w:p w14:paraId="1B7A9790">
      <w:pPr>
        <w:spacing w:before="120" w:after="120" w:line="288" w:lineRule="auto"/>
        <w:ind w:left="453"/>
        <w:jc w:val="left"/>
      </w:pPr>
      <w:r>
        <w:rPr>
          <w:rFonts w:ascii="Arial" w:hAnsi="Arial" w:eastAsia="等线" w:cs="Arial"/>
          <w:sz w:val="22"/>
        </w:rPr>
        <w:t>【分类标签】</w:t>
      </w:r>
    </w:p>
    <w:p w14:paraId="2C0AFCC5">
      <w:pPr>
        <w:spacing w:before="120" w:after="120" w:line="288" w:lineRule="auto"/>
        <w:ind w:left="453"/>
        <w:jc w:val="left"/>
      </w:pPr>
      <w:r>
        <w:rPr>
          <w:rFonts w:ascii="Arial" w:hAnsi="Arial" w:eastAsia="等线" w:cs="Arial"/>
          <w:sz w:val="22"/>
        </w:rPr>
        <w:t>奖学金,教务,学生事务</w:t>
      </w:r>
    </w:p>
    <w:p w14:paraId="1DC71A9E">
      <w:pPr>
        <w:numPr>
          <w:ilvl w:val="0"/>
          <w:numId w:val="17"/>
        </w:numPr>
        <w:spacing w:before="120" w:after="120" w:line="288" w:lineRule="auto"/>
        <w:ind w:left="0"/>
        <w:jc w:val="left"/>
      </w:pPr>
      <w:r>
        <w:rPr>
          <w:rFonts w:ascii="Arial" w:hAnsi="Arial" w:eastAsia="等线" w:cs="Arial"/>
          <w:sz w:val="22"/>
        </w:rPr>
        <w:t>【用户问法】</w:t>
      </w:r>
    </w:p>
    <w:p w14:paraId="2EDAC235">
      <w:pPr>
        <w:numPr>
          <w:ilvl w:val="0"/>
          <w:numId w:val="18"/>
        </w:numPr>
        <w:spacing w:before="120" w:after="120" w:line="288" w:lineRule="auto"/>
        <w:ind w:left="453"/>
        <w:jc w:val="left"/>
      </w:pPr>
      <w:r>
        <w:rPr>
          <w:rFonts w:ascii="Arial" w:hAnsi="Arial" w:eastAsia="等线" w:cs="Arial"/>
          <w:sz w:val="22"/>
        </w:rPr>
        <w:t>学校转专业条件</w:t>
      </w:r>
    </w:p>
    <w:p w14:paraId="31E8CAB3">
      <w:pPr>
        <w:numPr>
          <w:ilvl w:val="0"/>
          <w:numId w:val="19"/>
        </w:numPr>
        <w:spacing w:before="120" w:after="120" w:line="288" w:lineRule="auto"/>
        <w:ind w:left="453"/>
        <w:jc w:val="left"/>
      </w:pPr>
      <w:r>
        <w:rPr>
          <w:rFonts w:ascii="Arial" w:hAnsi="Arial" w:eastAsia="等线" w:cs="Arial"/>
          <w:sz w:val="22"/>
        </w:rPr>
        <w:t>怎么转专业</w:t>
      </w:r>
    </w:p>
    <w:p w14:paraId="0C35B745">
      <w:pPr>
        <w:numPr>
          <w:ilvl w:val="0"/>
          <w:numId w:val="20"/>
        </w:numPr>
        <w:spacing w:before="120" w:after="120" w:line="288" w:lineRule="auto"/>
        <w:ind w:left="453"/>
        <w:jc w:val="left"/>
      </w:pPr>
      <w:r>
        <w:rPr>
          <w:rFonts w:ascii="Arial" w:hAnsi="Arial" w:eastAsia="等线" w:cs="Arial"/>
          <w:sz w:val="22"/>
        </w:rPr>
        <w:t>转专业时间</w:t>
      </w:r>
    </w:p>
    <w:p w14:paraId="184DFDE9">
      <w:pPr>
        <w:spacing w:before="120" w:after="120" w:line="288" w:lineRule="auto"/>
        <w:ind w:left="453"/>
        <w:jc w:val="left"/>
      </w:pPr>
      <w:r>
        <w:rPr>
          <w:rFonts w:ascii="Arial" w:hAnsi="Arial" w:eastAsia="等线" w:cs="Arial"/>
          <w:sz w:val="22"/>
        </w:rPr>
        <w:t>【标准播报答案】</w:t>
      </w:r>
    </w:p>
    <w:p w14:paraId="67A6CD9F">
      <w:pPr>
        <w:spacing w:before="120" w:after="120" w:line="288" w:lineRule="auto"/>
        <w:ind w:left="453"/>
        <w:jc w:val="left"/>
      </w:pPr>
      <w:r>
        <w:rPr>
          <w:rFonts w:ascii="Arial" w:hAnsi="Arial" w:eastAsia="等线" w:cs="Arial"/>
          <w:sz w:val="22"/>
        </w:rPr>
        <w:t>转专业在大一下学期申请，要求无挂科、成绩专业前十，通过教务处审核后，新学期即可转入新专业。</w:t>
      </w:r>
    </w:p>
    <w:p w14:paraId="6747B6C3">
      <w:pPr>
        <w:spacing w:before="120" w:after="120" w:line="288" w:lineRule="auto"/>
        <w:ind w:left="453"/>
        <w:jc w:val="left"/>
      </w:pPr>
      <w:r>
        <w:rPr>
          <w:rFonts w:ascii="Arial" w:hAnsi="Arial" w:eastAsia="等线" w:cs="Arial"/>
          <w:sz w:val="22"/>
        </w:rPr>
        <w:t>【分类标签】</w:t>
      </w:r>
    </w:p>
    <w:p w14:paraId="703DB9ED">
      <w:pPr>
        <w:spacing w:before="120" w:after="120" w:line="288" w:lineRule="auto"/>
        <w:ind w:left="453"/>
        <w:jc w:val="left"/>
      </w:pPr>
      <w:r>
        <w:rPr>
          <w:rFonts w:ascii="Arial" w:hAnsi="Arial" w:eastAsia="等线" w:cs="Arial"/>
          <w:sz w:val="22"/>
        </w:rPr>
        <w:t>转专业,教务,学生事务</w:t>
      </w:r>
    </w:p>
    <w:p w14:paraId="532D1B26">
      <w:pPr>
        <w:numPr>
          <w:ilvl w:val="0"/>
          <w:numId w:val="21"/>
        </w:numPr>
        <w:spacing w:before="120" w:after="120" w:line="288" w:lineRule="auto"/>
        <w:ind w:left="0"/>
        <w:jc w:val="left"/>
      </w:pPr>
      <w:r>
        <w:rPr>
          <w:rFonts w:ascii="Arial" w:hAnsi="Arial" w:eastAsia="等线" w:cs="Arial"/>
          <w:sz w:val="22"/>
        </w:rPr>
        <w:t>【用户问法】</w:t>
      </w:r>
    </w:p>
    <w:p w14:paraId="01A4C050">
      <w:pPr>
        <w:numPr>
          <w:ilvl w:val="0"/>
          <w:numId w:val="22"/>
        </w:numPr>
        <w:spacing w:before="120" w:after="120" w:line="288" w:lineRule="auto"/>
        <w:ind w:left="453"/>
        <w:jc w:val="left"/>
      </w:pPr>
      <w:r>
        <w:rPr>
          <w:rFonts w:ascii="Arial" w:hAnsi="Arial" w:eastAsia="等线" w:cs="Arial"/>
          <w:sz w:val="22"/>
        </w:rPr>
        <w:t>考试挂科了怎么办</w:t>
      </w:r>
    </w:p>
    <w:p w14:paraId="32895238">
      <w:pPr>
        <w:numPr>
          <w:ilvl w:val="0"/>
          <w:numId w:val="23"/>
        </w:numPr>
        <w:spacing w:before="120" w:after="120" w:line="288" w:lineRule="auto"/>
        <w:ind w:left="453"/>
        <w:jc w:val="left"/>
      </w:pPr>
      <w:r>
        <w:rPr>
          <w:rFonts w:ascii="Arial" w:hAnsi="Arial" w:eastAsia="等线" w:cs="Arial"/>
          <w:sz w:val="22"/>
        </w:rPr>
        <w:t>怎么补考</w:t>
      </w:r>
    </w:p>
    <w:p w14:paraId="06B54EAE">
      <w:pPr>
        <w:numPr>
          <w:ilvl w:val="0"/>
          <w:numId w:val="24"/>
        </w:numPr>
        <w:spacing w:before="120" w:after="120" w:line="288" w:lineRule="auto"/>
        <w:ind w:left="453"/>
        <w:jc w:val="left"/>
      </w:pPr>
      <w:r>
        <w:rPr>
          <w:rFonts w:ascii="Arial" w:hAnsi="Arial" w:eastAsia="等线" w:cs="Arial"/>
          <w:sz w:val="22"/>
        </w:rPr>
        <w:t>挂科影响毕业吗</w:t>
      </w:r>
    </w:p>
    <w:p w14:paraId="616E6C44">
      <w:pPr>
        <w:spacing w:before="120" w:after="120" w:line="288" w:lineRule="auto"/>
        <w:ind w:left="453"/>
        <w:jc w:val="left"/>
      </w:pPr>
      <w:r>
        <w:rPr>
          <w:rFonts w:ascii="Arial" w:hAnsi="Arial" w:eastAsia="等线" w:cs="Arial"/>
          <w:sz w:val="22"/>
        </w:rPr>
        <w:t>【标准播报答案】</w:t>
      </w:r>
    </w:p>
    <w:p w14:paraId="66A3C227">
      <w:pPr>
        <w:spacing w:before="120" w:after="120" w:line="288" w:lineRule="auto"/>
        <w:ind w:left="453"/>
        <w:jc w:val="left"/>
      </w:pPr>
      <w:r>
        <w:rPr>
          <w:rFonts w:ascii="Arial" w:hAnsi="Arial" w:eastAsia="等线" w:cs="Arial"/>
          <w:sz w:val="22"/>
        </w:rPr>
        <w:t>挂科后根据学校通知参加补考，补考合格即可，相关规则以教务处官方要求为准。</w:t>
      </w:r>
    </w:p>
    <w:p w14:paraId="6BE91C9C">
      <w:pPr>
        <w:spacing w:before="120" w:after="120" w:line="288" w:lineRule="auto"/>
        <w:ind w:left="453"/>
        <w:jc w:val="left"/>
      </w:pPr>
      <w:r>
        <w:rPr>
          <w:rFonts w:ascii="Arial" w:hAnsi="Arial" w:eastAsia="等线" w:cs="Arial"/>
          <w:sz w:val="22"/>
        </w:rPr>
        <w:t>【分类标签】</w:t>
      </w:r>
    </w:p>
    <w:p w14:paraId="1441506B">
      <w:pPr>
        <w:spacing w:before="120" w:after="120" w:line="288" w:lineRule="auto"/>
        <w:ind w:left="453"/>
        <w:jc w:val="left"/>
      </w:pPr>
      <w:r>
        <w:rPr>
          <w:rFonts w:ascii="Arial" w:hAnsi="Arial" w:eastAsia="等线" w:cs="Arial"/>
          <w:sz w:val="22"/>
        </w:rPr>
        <w:t>学习生活,考试,教务</w:t>
      </w:r>
    </w:p>
    <w:p w14:paraId="0F2E16AE">
      <w:pPr>
        <w:numPr>
          <w:ilvl w:val="0"/>
          <w:numId w:val="25"/>
        </w:numPr>
        <w:spacing w:before="120" w:after="120" w:line="288" w:lineRule="auto"/>
        <w:ind w:left="0"/>
        <w:jc w:val="left"/>
      </w:pPr>
      <w:r>
        <w:rPr>
          <w:rFonts w:ascii="Arial" w:hAnsi="Arial" w:eastAsia="等线" w:cs="Arial"/>
          <w:sz w:val="22"/>
        </w:rPr>
        <w:t>【用户问法】</w:t>
      </w:r>
    </w:p>
    <w:p w14:paraId="4973DC92">
      <w:pPr>
        <w:numPr>
          <w:ilvl w:val="0"/>
          <w:numId w:val="26"/>
        </w:numPr>
        <w:spacing w:before="120" w:after="120" w:line="288" w:lineRule="auto"/>
        <w:ind w:left="453"/>
        <w:jc w:val="left"/>
      </w:pPr>
      <w:r>
        <w:rPr>
          <w:rFonts w:ascii="Arial" w:hAnsi="Arial" w:eastAsia="等线" w:cs="Arial"/>
          <w:sz w:val="22"/>
        </w:rPr>
        <w:t>学校计算机考试报名</w:t>
      </w:r>
    </w:p>
    <w:p w14:paraId="026A3FD9">
      <w:pPr>
        <w:numPr>
          <w:ilvl w:val="0"/>
          <w:numId w:val="27"/>
        </w:numPr>
        <w:spacing w:before="120" w:after="120" w:line="288" w:lineRule="auto"/>
        <w:ind w:left="453"/>
        <w:jc w:val="left"/>
      </w:pPr>
      <w:r>
        <w:rPr>
          <w:rFonts w:ascii="Arial" w:hAnsi="Arial" w:eastAsia="等线" w:cs="Arial"/>
          <w:sz w:val="22"/>
        </w:rPr>
        <w:t>计算机考试在学校哪里考</w:t>
      </w:r>
    </w:p>
    <w:p w14:paraId="4123D4F1">
      <w:pPr>
        <w:numPr>
          <w:ilvl w:val="0"/>
          <w:numId w:val="28"/>
        </w:numPr>
        <w:spacing w:before="120" w:after="120" w:line="288" w:lineRule="auto"/>
        <w:ind w:left="453"/>
        <w:jc w:val="left"/>
      </w:pPr>
      <w:r>
        <w:rPr>
          <w:rFonts w:ascii="Arial" w:hAnsi="Arial" w:eastAsia="等线" w:cs="Arial"/>
          <w:sz w:val="22"/>
        </w:rPr>
        <w:t>计算机考试时间</w:t>
      </w:r>
    </w:p>
    <w:p w14:paraId="3A366855">
      <w:pPr>
        <w:spacing w:before="120" w:after="120" w:line="288" w:lineRule="auto"/>
        <w:ind w:left="453"/>
        <w:jc w:val="left"/>
      </w:pPr>
      <w:r>
        <w:rPr>
          <w:rFonts w:ascii="Arial" w:hAnsi="Arial" w:eastAsia="等线" w:cs="Arial"/>
          <w:sz w:val="22"/>
        </w:rPr>
        <w:t>【标准播报答案】</w:t>
      </w:r>
    </w:p>
    <w:p w14:paraId="24C01450">
      <w:pPr>
        <w:spacing w:before="120" w:after="120" w:line="288" w:lineRule="auto"/>
        <w:ind w:left="453"/>
        <w:jc w:val="left"/>
      </w:pPr>
      <w:r>
        <w:rPr>
          <w:rFonts w:ascii="Arial" w:hAnsi="Arial" w:eastAsia="等线" w:cs="Arial"/>
          <w:sz w:val="22"/>
        </w:rPr>
        <w:t>计算机考试自愿报名，每年三月、九月开启报名，考点设在学校电教楼，考取证书全国通用。</w:t>
      </w:r>
    </w:p>
    <w:p w14:paraId="67C28E68">
      <w:pPr>
        <w:spacing w:before="120" w:after="120" w:line="288" w:lineRule="auto"/>
        <w:ind w:left="453"/>
        <w:jc w:val="left"/>
      </w:pPr>
      <w:r>
        <w:rPr>
          <w:rFonts w:ascii="Arial" w:hAnsi="Arial" w:eastAsia="等线" w:cs="Arial"/>
          <w:sz w:val="22"/>
        </w:rPr>
        <w:t>【分类标签】</w:t>
      </w:r>
    </w:p>
    <w:p w14:paraId="4877EAA3">
      <w:pPr>
        <w:spacing w:before="120" w:after="120" w:line="288" w:lineRule="auto"/>
        <w:ind w:left="453"/>
        <w:jc w:val="left"/>
      </w:pPr>
      <w:r>
        <w:rPr>
          <w:rFonts w:ascii="Arial" w:hAnsi="Arial" w:eastAsia="等线" w:cs="Arial"/>
          <w:sz w:val="22"/>
        </w:rPr>
        <w:t>计算机考试,教务,学业</w:t>
      </w:r>
    </w:p>
    <w:p w14:paraId="5A7B3C01">
      <w:pPr>
        <w:numPr>
          <w:ilvl w:val="0"/>
          <w:numId w:val="29"/>
        </w:numPr>
        <w:spacing w:before="120" w:after="120" w:line="288" w:lineRule="auto"/>
        <w:ind w:left="0"/>
        <w:jc w:val="left"/>
      </w:pPr>
      <w:r>
        <w:rPr>
          <w:rFonts w:ascii="Arial" w:hAnsi="Arial" w:eastAsia="等线" w:cs="Arial"/>
          <w:sz w:val="22"/>
        </w:rPr>
        <w:t>【用户问法】</w:t>
      </w:r>
    </w:p>
    <w:p w14:paraId="5042A6FD">
      <w:pPr>
        <w:numPr>
          <w:ilvl w:val="0"/>
          <w:numId w:val="30"/>
        </w:numPr>
        <w:spacing w:before="120" w:after="120" w:line="288" w:lineRule="auto"/>
        <w:ind w:left="453"/>
        <w:jc w:val="left"/>
      </w:pPr>
      <w:r>
        <w:rPr>
          <w:rFonts w:ascii="Arial" w:hAnsi="Arial" w:eastAsia="等线" w:cs="Arial"/>
          <w:sz w:val="22"/>
        </w:rPr>
        <w:t>怎么请病假</w:t>
      </w:r>
    </w:p>
    <w:p w14:paraId="44422E68">
      <w:pPr>
        <w:numPr>
          <w:ilvl w:val="0"/>
          <w:numId w:val="31"/>
        </w:numPr>
        <w:spacing w:before="120" w:after="120" w:line="288" w:lineRule="auto"/>
        <w:ind w:left="453"/>
        <w:jc w:val="left"/>
      </w:pPr>
      <w:r>
        <w:rPr>
          <w:rFonts w:ascii="Arial" w:hAnsi="Arial" w:eastAsia="等线" w:cs="Arial"/>
          <w:sz w:val="22"/>
        </w:rPr>
        <w:t>病假怎么申请</w:t>
      </w:r>
    </w:p>
    <w:p w14:paraId="19AF8C0F">
      <w:pPr>
        <w:numPr>
          <w:ilvl w:val="0"/>
          <w:numId w:val="32"/>
        </w:numPr>
        <w:spacing w:before="120" w:after="120" w:line="288" w:lineRule="auto"/>
        <w:ind w:left="453"/>
        <w:jc w:val="left"/>
      </w:pPr>
      <w:r>
        <w:rPr>
          <w:rFonts w:ascii="Arial" w:hAnsi="Arial" w:eastAsia="等线" w:cs="Arial"/>
          <w:sz w:val="22"/>
        </w:rPr>
        <w:t>生病了怎么请假</w:t>
      </w:r>
    </w:p>
    <w:p w14:paraId="60BBF054">
      <w:pPr>
        <w:spacing w:before="120" w:after="120" w:line="288" w:lineRule="auto"/>
        <w:ind w:left="453"/>
        <w:jc w:val="left"/>
      </w:pPr>
      <w:r>
        <w:rPr>
          <w:rFonts w:ascii="Arial" w:hAnsi="Arial" w:eastAsia="等线" w:cs="Arial"/>
          <w:sz w:val="22"/>
        </w:rPr>
        <w:t>【标准播报答案】</w:t>
      </w:r>
    </w:p>
    <w:p w14:paraId="3131986A">
      <w:pPr>
        <w:spacing w:before="120" w:after="120" w:line="288" w:lineRule="auto"/>
        <w:ind w:left="453"/>
        <w:jc w:val="left"/>
      </w:pPr>
      <w:r>
        <w:rPr>
          <w:rFonts w:ascii="Arial" w:hAnsi="Arial" w:eastAsia="等线" w:cs="Arial"/>
          <w:sz w:val="22"/>
        </w:rPr>
        <w:t>携带校医院开具的诊断证明或病假条，向辅导员提交请假申请</w:t>
      </w:r>
      <w:r>
        <w:rPr>
          <w:rFonts w:hint="eastAsia" w:ascii="Arial" w:hAnsi="Arial" w:eastAsia="等线" w:cs="Arial"/>
          <w:sz w:val="22"/>
          <w:lang w:val="en-US" w:eastAsia="zh-CN"/>
        </w:rPr>
        <w:t>后在云端长财上填写信息</w:t>
      </w:r>
      <w:r>
        <w:rPr>
          <w:rFonts w:ascii="Arial" w:hAnsi="Arial" w:eastAsia="等线" w:cs="Arial"/>
          <w:sz w:val="22"/>
        </w:rPr>
        <w:t>，经审批通过后即可休息。</w:t>
      </w:r>
    </w:p>
    <w:p w14:paraId="65EC94CC">
      <w:pPr>
        <w:spacing w:before="120" w:after="120" w:line="288" w:lineRule="auto"/>
        <w:ind w:left="453"/>
        <w:jc w:val="left"/>
      </w:pPr>
      <w:r>
        <w:rPr>
          <w:rFonts w:ascii="Arial" w:hAnsi="Arial" w:eastAsia="等线" w:cs="Arial"/>
          <w:sz w:val="22"/>
        </w:rPr>
        <w:t>【分类标签】</w:t>
      </w:r>
    </w:p>
    <w:p w14:paraId="5470BCAC">
      <w:pPr>
        <w:spacing w:before="120" w:after="120" w:line="288" w:lineRule="auto"/>
        <w:ind w:left="453"/>
        <w:jc w:val="left"/>
      </w:pPr>
      <w:r>
        <w:rPr>
          <w:rFonts w:ascii="Arial" w:hAnsi="Arial" w:eastAsia="等线" w:cs="Arial"/>
          <w:sz w:val="22"/>
        </w:rPr>
        <w:t>请假流程,学生事务,病假申请</w:t>
      </w:r>
    </w:p>
    <w:p w14:paraId="28F44F21">
      <w:pPr>
        <w:numPr>
          <w:ilvl w:val="0"/>
          <w:numId w:val="33"/>
        </w:numPr>
        <w:spacing w:before="120" w:after="120" w:line="288" w:lineRule="auto"/>
        <w:ind w:left="0"/>
        <w:jc w:val="left"/>
      </w:pPr>
      <w:r>
        <w:rPr>
          <w:rFonts w:ascii="Arial" w:hAnsi="Arial" w:eastAsia="等线" w:cs="Arial"/>
          <w:sz w:val="22"/>
        </w:rPr>
        <w:t>【用户问法】</w:t>
      </w:r>
    </w:p>
    <w:p w14:paraId="34F891DA">
      <w:pPr>
        <w:numPr>
          <w:ilvl w:val="0"/>
          <w:numId w:val="34"/>
        </w:numPr>
        <w:spacing w:before="120" w:after="120" w:line="288" w:lineRule="auto"/>
        <w:ind w:left="453"/>
        <w:jc w:val="left"/>
      </w:pPr>
      <w:r>
        <w:rPr>
          <w:rFonts w:ascii="Arial" w:hAnsi="Arial" w:eastAsia="等线" w:cs="Arial"/>
          <w:sz w:val="22"/>
        </w:rPr>
        <w:t>四六级什么时候报名</w:t>
      </w:r>
    </w:p>
    <w:p w14:paraId="77845CE3">
      <w:pPr>
        <w:numPr>
          <w:ilvl w:val="0"/>
          <w:numId w:val="35"/>
        </w:numPr>
        <w:spacing w:before="120" w:after="120" w:line="288" w:lineRule="auto"/>
        <w:ind w:left="453"/>
        <w:jc w:val="left"/>
      </w:pPr>
      <w:r>
        <w:rPr>
          <w:rFonts w:ascii="Arial" w:hAnsi="Arial" w:eastAsia="等线" w:cs="Arial"/>
          <w:sz w:val="22"/>
        </w:rPr>
        <w:t>四六级考试在学校哪里考</w:t>
      </w:r>
    </w:p>
    <w:p w14:paraId="7B624E2A">
      <w:pPr>
        <w:numPr>
          <w:ilvl w:val="0"/>
          <w:numId w:val="36"/>
        </w:numPr>
        <w:spacing w:before="120" w:after="120" w:line="288" w:lineRule="auto"/>
        <w:ind w:left="453"/>
        <w:jc w:val="left"/>
      </w:pPr>
      <w:r>
        <w:rPr>
          <w:rFonts w:ascii="Arial" w:hAnsi="Arial" w:eastAsia="等线" w:cs="Arial"/>
          <w:sz w:val="22"/>
        </w:rPr>
        <w:t>四六级报名流程</w:t>
      </w:r>
    </w:p>
    <w:p w14:paraId="37C7F12E">
      <w:pPr>
        <w:spacing w:before="120" w:after="120" w:line="288" w:lineRule="auto"/>
        <w:ind w:left="453"/>
        <w:jc w:val="left"/>
      </w:pPr>
      <w:r>
        <w:rPr>
          <w:rFonts w:ascii="Arial" w:hAnsi="Arial" w:eastAsia="等线" w:cs="Arial"/>
          <w:sz w:val="22"/>
        </w:rPr>
        <w:t>【标准播报答案】</w:t>
      </w:r>
    </w:p>
    <w:p w14:paraId="74410267">
      <w:pPr>
        <w:spacing w:before="120" w:after="120" w:line="288" w:lineRule="auto"/>
        <w:ind w:left="453"/>
        <w:jc w:val="left"/>
      </w:pPr>
      <w:r>
        <w:rPr>
          <w:rFonts w:ascii="Arial" w:hAnsi="Arial" w:eastAsia="等线" w:cs="Arial"/>
          <w:sz w:val="22"/>
        </w:rPr>
        <w:t>四六级每年3月、9月开启报名，考点设在学校电教楼，可通过全国大学生四六级考试官网完成报名缴费，具体以学校教务处通知为准。</w:t>
      </w:r>
    </w:p>
    <w:p w14:paraId="4C50F357">
      <w:pPr>
        <w:spacing w:before="120" w:after="120" w:line="288" w:lineRule="auto"/>
        <w:ind w:left="453"/>
        <w:jc w:val="left"/>
      </w:pPr>
      <w:r>
        <w:rPr>
          <w:rFonts w:ascii="Arial" w:hAnsi="Arial" w:eastAsia="等线" w:cs="Arial"/>
          <w:sz w:val="22"/>
        </w:rPr>
        <w:t>【分类标签】</w:t>
      </w:r>
    </w:p>
    <w:p w14:paraId="4C61D173">
      <w:pPr>
        <w:spacing w:before="120" w:after="120" w:line="288" w:lineRule="auto"/>
        <w:ind w:left="453"/>
        <w:jc w:val="left"/>
      </w:pPr>
      <w:r>
        <w:rPr>
          <w:rFonts w:ascii="Arial" w:hAnsi="Arial" w:eastAsia="等线" w:cs="Arial"/>
          <w:sz w:val="22"/>
        </w:rPr>
        <w:t>四六级,教务,学业,考试</w:t>
      </w:r>
    </w:p>
    <w:p w14:paraId="597F3736">
      <w:pPr>
        <w:numPr>
          <w:ilvl w:val="0"/>
          <w:numId w:val="37"/>
        </w:numPr>
        <w:spacing w:before="120" w:after="120" w:line="288" w:lineRule="auto"/>
        <w:ind w:left="0"/>
        <w:jc w:val="left"/>
      </w:pPr>
      <w:r>
        <w:rPr>
          <w:rFonts w:ascii="Arial" w:hAnsi="Arial" w:eastAsia="等线" w:cs="Arial"/>
          <w:sz w:val="22"/>
        </w:rPr>
        <w:t>【用户问法】</w:t>
      </w:r>
    </w:p>
    <w:p w14:paraId="318CA6A2">
      <w:pPr>
        <w:numPr>
          <w:ilvl w:val="0"/>
          <w:numId w:val="38"/>
        </w:numPr>
        <w:spacing w:before="120" w:after="120" w:line="288" w:lineRule="auto"/>
        <w:ind w:left="453"/>
        <w:jc w:val="left"/>
      </w:pPr>
      <w:r>
        <w:rPr>
          <w:rFonts w:ascii="Arial" w:hAnsi="Arial" w:eastAsia="等线" w:cs="Arial"/>
          <w:sz w:val="22"/>
        </w:rPr>
        <w:t>助学金申请条件</w:t>
      </w:r>
    </w:p>
    <w:p w14:paraId="55E9AF9A">
      <w:pPr>
        <w:numPr>
          <w:ilvl w:val="0"/>
          <w:numId w:val="39"/>
        </w:numPr>
        <w:spacing w:before="120" w:after="120" w:line="288" w:lineRule="auto"/>
        <w:ind w:left="453"/>
        <w:jc w:val="left"/>
      </w:pPr>
      <w:r>
        <w:rPr>
          <w:rFonts w:ascii="Arial" w:hAnsi="Arial" w:eastAsia="等线" w:cs="Arial"/>
          <w:sz w:val="22"/>
        </w:rPr>
        <w:t>助学金什么时候申请</w:t>
      </w:r>
    </w:p>
    <w:p w14:paraId="1EA893B0">
      <w:pPr>
        <w:numPr>
          <w:ilvl w:val="0"/>
          <w:numId w:val="40"/>
        </w:numPr>
        <w:spacing w:before="120" w:after="120" w:line="288" w:lineRule="auto"/>
        <w:ind w:left="453"/>
        <w:jc w:val="left"/>
      </w:pPr>
      <w:r>
        <w:rPr>
          <w:rFonts w:ascii="Arial" w:hAnsi="Arial" w:eastAsia="等线" w:cs="Arial"/>
          <w:sz w:val="22"/>
        </w:rPr>
        <w:t>助学金怎么申请</w:t>
      </w:r>
    </w:p>
    <w:p w14:paraId="79E5D293">
      <w:pPr>
        <w:spacing w:before="120" w:after="120" w:line="288" w:lineRule="auto"/>
        <w:ind w:left="453"/>
        <w:jc w:val="left"/>
      </w:pPr>
      <w:r>
        <w:rPr>
          <w:rFonts w:ascii="Arial" w:hAnsi="Arial" w:eastAsia="等线" w:cs="Arial"/>
          <w:sz w:val="22"/>
        </w:rPr>
        <w:t>【标准播报答案】</w:t>
      </w:r>
    </w:p>
    <w:p w14:paraId="23EE5C0F">
      <w:pPr>
        <w:spacing w:before="120" w:after="120" w:line="288" w:lineRule="auto"/>
        <w:ind w:left="453"/>
        <w:jc w:val="left"/>
      </w:pPr>
      <w:r>
        <w:rPr>
          <w:rFonts w:ascii="Arial" w:hAnsi="Arial" w:eastAsia="等线" w:cs="Arial"/>
          <w:sz w:val="22"/>
        </w:rPr>
        <w:t>助学金每年秋季学期开学后申请，需满足家庭经济困难相关认定条件，向辅导员提交申请材料，经学院与学校审核通过后发放，具体以学生处通知为准。</w:t>
      </w:r>
    </w:p>
    <w:p w14:paraId="3962AD9F">
      <w:pPr>
        <w:spacing w:before="120" w:after="120" w:line="288" w:lineRule="auto"/>
        <w:ind w:left="453"/>
        <w:jc w:val="left"/>
      </w:pPr>
      <w:r>
        <w:rPr>
          <w:rFonts w:ascii="Arial" w:hAnsi="Arial" w:eastAsia="等线" w:cs="Arial"/>
          <w:sz w:val="22"/>
        </w:rPr>
        <w:t>【分类标签】</w:t>
      </w:r>
    </w:p>
    <w:p w14:paraId="010823FB">
      <w:pPr>
        <w:spacing w:before="120" w:after="120" w:line="288" w:lineRule="auto"/>
        <w:ind w:left="453"/>
        <w:jc w:val="left"/>
      </w:pPr>
      <w:r>
        <w:rPr>
          <w:rFonts w:ascii="Arial" w:hAnsi="Arial" w:eastAsia="等线" w:cs="Arial"/>
          <w:sz w:val="22"/>
        </w:rPr>
        <w:t>助学金,学生事务,教务</w:t>
      </w:r>
    </w:p>
    <w:p w14:paraId="52DD2BD2">
      <w:pPr>
        <w:numPr>
          <w:ilvl w:val="0"/>
          <w:numId w:val="41"/>
        </w:numPr>
        <w:spacing w:before="120" w:after="120" w:line="288" w:lineRule="auto"/>
        <w:ind w:left="0"/>
        <w:jc w:val="left"/>
      </w:pPr>
      <w:r>
        <w:rPr>
          <w:rFonts w:ascii="Arial" w:hAnsi="Arial" w:eastAsia="等线" w:cs="Arial"/>
          <w:sz w:val="22"/>
        </w:rPr>
        <w:t>【用户问法】</w:t>
      </w:r>
    </w:p>
    <w:p w14:paraId="54D099F0">
      <w:pPr>
        <w:numPr>
          <w:ilvl w:val="0"/>
          <w:numId w:val="42"/>
        </w:numPr>
        <w:spacing w:before="120" w:after="120" w:line="288" w:lineRule="auto"/>
        <w:ind w:left="453"/>
        <w:jc w:val="left"/>
      </w:pPr>
      <w:r>
        <w:rPr>
          <w:rFonts w:ascii="Arial" w:hAnsi="Arial" w:eastAsia="等线" w:cs="Arial"/>
          <w:sz w:val="22"/>
        </w:rPr>
        <w:t>学生证丢了怎么办</w:t>
      </w:r>
    </w:p>
    <w:p w14:paraId="14067471">
      <w:pPr>
        <w:numPr>
          <w:ilvl w:val="0"/>
          <w:numId w:val="43"/>
        </w:numPr>
        <w:spacing w:before="120" w:after="120" w:line="288" w:lineRule="auto"/>
        <w:ind w:left="453"/>
        <w:jc w:val="left"/>
      </w:pPr>
      <w:r>
        <w:rPr>
          <w:rFonts w:ascii="Arial" w:hAnsi="Arial" w:eastAsia="等线" w:cs="Arial"/>
          <w:sz w:val="22"/>
        </w:rPr>
        <w:t>学生证怎么补办</w:t>
      </w:r>
    </w:p>
    <w:p w14:paraId="1053F81E">
      <w:pPr>
        <w:numPr>
          <w:ilvl w:val="0"/>
          <w:numId w:val="44"/>
        </w:numPr>
        <w:spacing w:before="120" w:after="120" w:line="288" w:lineRule="auto"/>
        <w:ind w:left="453"/>
        <w:jc w:val="left"/>
      </w:pPr>
      <w:r>
        <w:rPr>
          <w:rFonts w:ascii="Arial" w:hAnsi="Arial" w:eastAsia="等线" w:cs="Arial"/>
          <w:sz w:val="22"/>
        </w:rPr>
        <w:t>学生证补办流程</w:t>
      </w:r>
    </w:p>
    <w:p w14:paraId="5EABE2C3">
      <w:pPr>
        <w:spacing w:before="120" w:after="120" w:line="288" w:lineRule="auto"/>
        <w:ind w:left="453"/>
        <w:jc w:val="left"/>
      </w:pPr>
      <w:r>
        <w:rPr>
          <w:rFonts w:ascii="Arial" w:hAnsi="Arial" w:eastAsia="等线" w:cs="Arial"/>
          <w:sz w:val="22"/>
        </w:rPr>
        <w:t>【标准播报答案】</w:t>
      </w:r>
    </w:p>
    <w:p w14:paraId="3F6241AF">
      <w:pPr>
        <w:spacing w:before="120" w:after="120" w:line="288" w:lineRule="auto"/>
        <w:ind w:left="453"/>
        <w:jc w:val="left"/>
      </w:pPr>
      <w:r>
        <w:rPr>
          <w:rFonts w:ascii="Arial" w:hAnsi="Arial" w:eastAsia="等线" w:cs="Arial"/>
          <w:sz w:val="22"/>
        </w:rPr>
        <w:t>学生证遗失后，先在云端长财APP提交挂失申请，再携带一寸照片到学生处办理补办手续，补办周期以官方通知为准。</w:t>
      </w:r>
    </w:p>
    <w:p w14:paraId="4B6A0F9D">
      <w:pPr>
        <w:spacing w:before="120" w:after="120" w:line="288" w:lineRule="auto"/>
        <w:ind w:left="453"/>
        <w:jc w:val="left"/>
      </w:pPr>
      <w:r>
        <w:rPr>
          <w:rFonts w:ascii="Arial" w:hAnsi="Arial" w:eastAsia="等线" w:cs="Arial"/>
          <w:sz w:val="22"/>
        </w:rPr>
        <w:t>【分类标签】</w:t>
      </w:r>
    </w:p>
    <w:p w14:paraId="6FBE66EB">
      <w:pPr>
        <w:spacing w:before="120" w:after="120" w:line="288" w:lineRule="auto"/>
        <w:ind w:left="453"/>
        <w:jc w:val="left"/>
      </w:pPr>
      <w:r>
        <w:rPr>
          <w:rFonts w:ascii="Arial" w:hAnsi="Arial" w:eastAsia="等线" w:cs="Arial"/>
          <w:sz w:val="22"/>
        </w:rPr>
        <w:t>学生证,学生事务,教务</w:t>
      </w:r>
    </w:p>
    <w:p w14:paraId="6EDAB415">
      <w:pPr>
        <w:numPr>
          <w:ilvl w:val="0"/>
          <w:numId w:val="45"/>
        </w:numPr>
        <w:spacing w:before="120" w:after="120" w:line="288" w:lineRule="auto"/>
        <w:ind w:left="0"/>
        <w:jc w:val="left"/>
      </w:pPr>
      <w:r>
        <w:rPr>
          <w:rFonts w:ascii="Arial" w:hAnsi="Arial" w:eastAsia="等线" w:cs="Arial"/>
          <w:sz w:val="22"/>
        </w:rPr>
        <w:t>【用户问法】</w:t>
      </w:r>
    </w:p>
    <w:p w14:paraId="1B41D408">
      <w:pPr>
        <w:numPr>
          <w:ilvl w:val="0"/>
          <w:numId w:val="46"/>
        </w:numPr>
        <w:spacing w:before="120" w:after="120" w:line="288" w:lineRule="auto"/>
        <w:ind w:left="453"/>
        <w:jc w:val="left"/>
      </w:pPr>
      <w:r>
        <w:rPr>
          <w:rFonts w:ascii="Arial" w:hAnsi="Arial" w:eastAsia="等线" w:cs="Arial"/>
          <w:sz w:val="22"/>
        </w:rPr>
        <w:t>学校可以辅修第二专业吗</w:t>
      </w:r>
    </w:p>
    <w:p w14:paraId="34198262">
      <w:pPr>
        <w:numPr>
          <w:ilvl w:val="0"/>
          <w:numId w:val="47"/>
        </w:numPr>
        <w:spacing w:before="120" w:after="120" w:line="288" w:lineRule="auto"/>
        <w:ind w:left="453"/>
        <w:jc w:val="left"/>
      </w:pPr>
      <w:r>
        <w:rPr>
          <w:rFonts w:ascii="Arial" w:hAnsi="Arial" w:eastAsia="等线" w:cs="Arial"/>
          <w:sz w:val="22"/>
        </w:rPr>
        <w:t>辅修专业申请条件</w:t>
      </w:r>
    </w:p>
    <w:p w14:paraId="3084D392">
      <w:pPr>
        <w:numPr>
          <w:ilvl w:val="0"/>
          <w:numId w:val="48"/>
        </w:numPr>
        <w:spacing w:before="120" w:after="120" w:line="288" w:lineRule="auto"/>
        <w:ind w:left="453"/>
        <w:jc w:val="left"/>
      </w:pPr>
      <w:r>
        <w:rPr>
          <w:rFonts w:ascii="Arial" w:hAnsi="Arial" w:eastAsia="等线" w:cs="Arial"/>
          <w:sz w:val="22"/>
        </w:rPr>
        <w:t>辅修什么时候报名</w:t>
      </w:r>
    </w:p>
    <w:p w14:paraId="0DED08F3">
      <w:pPr>
        <w:spacing w:before="120" w:after="120" w:line="288" w:lineRule="auto"/>
        <w:ind w:left="453"/>
        <w:jc w:val="left"/>
      </w:pPr>
      <w:r>
        <w:rPr>
          <w:rFonts w:ascii="Arial" w:hAnsi="Arial" w:eastAsia="等线" w:cs="Arial"/>
          <w:sz w:val="22"/>
        </w:rPr>
        <w:t>【标准播报答案】</w:t>
      </w:r>
    </w:p>
    <w:p w14:paraId="10C4A792">
      <w:pPr>
        <w:spacing w:before="120" w:after="120" w:line="288" w:lineRule="auto"/>
        <w:ind w:left="453"/>
        <w:jc w:val="left"/>
      </w:pPr>
      <w:r>
        <w:rPr>
          <w:rFonts w:ascii="Arial" w:hAnsi="Arial" w:eastAsia="等线" w:cs="Arial"/>
          <w:sz w:val="22"/>
        </w:rPr>
        <w:t>学校支持辅修第二专业，大一下学期开启报名，要求无挂科记录、主修专业成绩达标，具体可申请的专业与规则以教务处通知为准。</w:t>
      </w:r>
    </w:p>
    <w:p w14:paraId="23D8E9A6">
      <w:pPr>
        <w:spacing w:before="120" w:after="120" w:line="288" w:lineRule="auto"/>
        <w:ind w:left="453"/>
        <w:jc w:val="left"/>
      </w:pPr>
      <w:r>
        <w:rPr>
          <w:rFonts w:ascii="Arial" w:hAnsi="Arial" w:eastAsia="等线" w:cs="Arial"/>
          <w:sz w:val="22"/>
        </w:rPr>
        <w:t>【分类标签】</w:t>
      </w:r>
    </w:p>
    <w:p w14:paraId="0CE3CB75">
      <w:pPr>
        <w:spacing w:before="120" w:after="120" w:line="288" w:lineRule="auto"/>
        <w:ind w:left="453"/>
        <w:jc w:val="left"/>
      </w:pPr>
      <w:r>
        <w:rPr>
          <w:rFonts w:ascii="Arial" w:hAnsi="Arial" w:eastAsia="等线" w:cs="Arial"/>
          <w:sz w:val="22"/>
        </w:rPr>
        <w:t>辅修,教务,学业,学生事务</w:t>
      </w:r>
    </w:p>
    <w:p w14:paraId="76AE5E00">
      <w:pPr>
        <w:numPr>
          <w:ilvl w:val="0"/>
          <w:numId w:val="49"/>
        </w:numPr>
        <w:spacing w:before="120" w:after="120" w:line="288" w:lineRule="auto"/>
        <w:ind w:left="0"/>
        <w:jc w:val="left"/>
      </w:pPr>
      <w:r>
        <w:rPr>
          <w:rFonts w:ascii="Arial" w:hAnsi="Arial" w:eastAsia="等线" w:cs="Arial"/>
          <w:sz w:val="22"/>
        </w:rPr>
        <w:t>【用户问法】</w:t>
      </w:r>
    </w:p>
    <w:p w14:paraId="798C12A3">
      <w:pPr>
        <w:numPr>
          <w:ilvl w:val="0"/>
          <w:numId w:val="50"/>
        </w:numPr>
        <w:spacing w:before="120" w:after="120" w:line="288" w:lineRule="auto"/>
        <w:ind w:left="453"/>
        <w:jc w:val="left"/>
      </w:pPr>
      <w:r>
        <w:rPr>
          <w:rFonts w:ascii="Arial" w:hAnsi="Arial" w:eastAsia="等线" w:cs="Arial"/>
          <w:sz w:val="22"/>
        </w:rPr>
        <w:t>普通话考试什么时候报名</w:t>
      </w:r>
    </w:p>
    <w:p w14:paraId="536E71E2">
      <w:pPr>
        <w:numPr>
          <w:ilvl w:val="0"/>
          <w:numId w:val="51"/>
        </w:numPr>
        <w:spacing w:before="120" w:after="120" w:line="288" w:lineRule="auto"/>
        <w:ind w:left="453"/>
        <w:jc w:val="left"/>
      </w:pPr>
      <w:r>
        <w:rPr>
          <w:rFonts w:ascii="Arial" w:hAnsi="Arial" w:eastAsia="等线" w:cs="Arial"/>
          <w:sz w:val="22"/>
        </w:rPr>
        <w:t>普通话考试在哪里考</w:t>
      </w:r>
    </w:p>
    <w:p w14:paraId="4D2F3869">
      <w:pPr>
        <w:numPr>
          <w:ilvl w:val="0"/>
          <w:numId w:val="52"/>
        </w:numPr>
        <w:spacing w:before="120" w:after="120" w:line="288" w:lineRule="auto"/>
        <w:ind w:left="453"/>
        <w:jc w:val="left"/>
      </w:pPr>
      <w:r>
        <w:rPr>
          <w:rFonts w:ascii="Arial" w:hAnsi="Arial" w:eastAsia="等线" w:cs="Arial"/>
          <w:sz w:val="22"/>
        </w:rPr>
        <w:t>普通话考试报名流程</w:t>
      </w:r>
    </w:p>
    <w:p w14:paraId="1DC9E32D">
      <w:pPr>
        <w:spacing w:before="120" w:after="120" w:line="288" w:lineRule="auto"/>
        <w:ind w:left="453"/>
        <w:jc w:val="left"/>
      </w:pPr>
      <w:r>
        <w:rPr>
          <w:rFonts w:ascii="Arial" w:hAnsi="Arial" w:eastAsia="等线" w:cs="Arial"/>
          <w:sz w:val="22"/>
        </w:rPr>
        <w:t>【标准播报答案】</w:t>
      </w:r>
    </w:p>
    <w:p w14:paraId="7F68B909">
      <w:pPr>
        <w:spacing w:before="120" w:after="120" w:line="288" w:lineRule="auto"/>
        <w:ind w:left="453"/>
        <w:jc w:val="left"/>
      </w:pPr>
      <w:r>
        <w:rPr>
          <w:rFonts w:ascii="Arial" w:hAnsi="Arial" w:eastAsia="等线" w:cs="Arial"/>
          <w:sz w:val="22"/>
        </w:rPr>
        <w:t>普通话考试每年分多批次报名，考点设在学校电教楼，可通过学校文学院通知或吉林省普通话考试官网报名，具体以官方通知为准。</w:t>
      </w:r>
    </w:p>
    <w:p w14:paraId="11F7A428">
      <w:pPr>
        <w:spacing w:before="120" w:after="120" w:line="288" w:lineRule="auto"/>
        <w:ind w:left="453"/>
        <w:jc w:val="left"/>
      </w:pPr>
      <w:r>
        <w:rPr>
          <w:rFonts w:ascii="Arial" w:hAnsi="Arial" w:eastAsia="等线" w:cs="Arial"/>
          <w:sz w:val="22"/>
        </w:rPr>
        <w:t>【分类标签】</w:t>
      </w:r>
    </w:p>
    <w:p w14:paraId="56DA53AE">
      <w:pPr>
        <w:spacing w:before="120" w:after="120" w:line="288" w:lineRule="auto"/>
        <w:ind w:left="453"/>
        <w:jc w:val="left"/>
      </w:pPr>
      <w:r>
        <w:rPr>
          <w:rFonts w:ascii="Arial" w:hAnsi="Arial" w:eastAsia="等线" w:cs="Arial"/>
          <w:sz w:val="22"/>
        </w:rPr>
        <w:t>普通话考试,教务,学业,考试</w:t>
      </w:r>
    </w:p>
    <w:p w14:paraId="12B1ACF2">
      <w:pPr>
        <w:numPr>
          <w:ilvl w:val="0"/>
          <w:numId w:val="53"/>
        </w:numPr>
        <w:spacing w:before="120" w:after="120" w:line="288" w:lineRule="auto"/>
        <w:ind w:left="0"/>
        <w:jc w:val="left"/>
      </w:pPr>
      <w:r>
        <w:rPr>
          <w:rFonts w:ascii="Arial" w:hAnsi="Arial" w:eastAsia="等线" w:cs="Arial"/>
          <w:sz w:val="22"/>
        </w:rPr>
        <w:t>【用户问法】</w:t>
      </w:r>
    </w:p>
    <w:p w14:paraId="4E2F61C3">
      <w:pPr>
        <w:numPr>
          <w:ilvl w:val="0"/>
          <w:numId w:val="54"/>
        </w:numPr>
        <w:spacing w:before="120" w:after="120" w:line="288" w:lineRule="auto"/>
        <w:ind w:left="453"/>
        <w:jc w:val="left"/>
      </w:pPr>
      <w:r>
        <w:rPr>
          <w:rFonts w:ascii="Arial" w:hAnsi="Arial" w:eastAsia="等线" w:cs="Arial"/>
          <w:sz w:val="22"/>
        </w:rPr>
        <w:t>图书馆借书能借多久</w:t>
      </w:r>
    </w:p>
    <w:p w14:paraId="0EA6F54C">
      <w:pPr>
        <w:numPr>
          <w:ilvl w:val="0"/>
          <w:numId w:val="55"/>
        </w:numPr>
        <w:spacing w:before="120" w:after="120" w:line="288" w:lineRule="auto"/>
        <w:ind w:left="453"/>
        <w:jc w:val="left"/>
      </w:pPr>
      <w:r>
        <w:rPr>
          <w:rFonts w:ascii="Arial" w:hAnsi="Arial" w:eastAsia="等线" w:cs="Arial"/>
          <w:sz w:val="22"/>
        </w:rPr>
        <w:t>图书馆借阅逾期怎么办</w:t>
      </w:r>
    </w:p>
    <w:p w14:paraId="0C135684">
      <w:pPr>
        <w:numPr>
          <w:ilvl w:val="0"/>
          <w:numId w:val="56"/>
        </w:numPr>
        <w:spacing w:before="120" w:after="120" w:line="288" w:lineRule="auto"/>
        <w:ind w:left="453"/>
        <w:jc w:val="left"/>
      </w:pPr>
      <w:r>
        <w:rPr>
          <w:rFonts w:ascii="Arial" w:hAnsi="Arial" w:eastAsia="等线" w:cs="Arial"/>
          <w:sz w:val="22"/>
        </w:rPr>
        <w:t>图书馆最多能借几本书</w:t>
      </w:r>
    </w:p>
    <w:p w14:paraId="037CFC14">
      <w:pPr>
        <w:spacing w:before="120" w:after="120" w:line="288" w:lineRule="auto"/>
        <w:ind w:left="453"/>
        <w:jc w:val="left"/>
      </w:pPr>
      <w:r>
        <w:rPr>
          <w:rFonts w:ascii="Arial" w:hAnsi="Arial" w:eastAsia="等线" w:cs="Arial"/>
          <w:sz w:val="22"/>
        </w:rPr>
        <w:t>【标准播报答案】</w:t>
      </w:r>
    </w:p>
    <w:p w14:paraId="1AFDCD4B">
      <w:pPr>
        <w:spacing w:before="120" w:after="120" w:line="288" w:lineRule="auto"/>
        <w:ind w:left="453"/>
        <w:jc w:val="left"/>
      </w:pPr>
      <w:r>
        <w:rPr>
          <w:rFonts w:ascii="Arial" w:hAnsi="Arial" w:eastAsia="等线" w:cs="Arial"/>
          <w:sz w:val="22"/>
        </w:rPr>
        <w:t>在校学生单次最多可借</w:t>
      </w:r>
      <w:r>
        <w:rPr>
          <w:rFonts w:hint="eastAsia" w:ascii="Arial" w:hAnsi="Arial" w:eastAsia="等线" w:cs="Arial"/>
          <w:sz w:val="22"/>
          <w:lang w:val="en-US" w:eastAsia="zh-CN"/>
        </w:rPr>
        <w:t>1</w:t>
      </w:r>
      <w:r>
        <w:rPr>
          <w:rFonts w:ascii="Arial" w:hAnsi="Arial" w:eastAsia="等线" w:cs="Arial"/>
          <w:sz w:val="22"/>
        </w:rPr>
        <w:t>0本图书，借阅期限为30天，可线上续借1次；逾期未还会产生逾期费用，影响后续借阅权限。</w:t>
      </w:r>
    </w:p>
    <w:p w14:paraId="05645441">
      <w:pPr>
        <w:spacing w:before="120" w:after="120" w:line="288" w:lineRule="auto"/>
        <w:ind w:left="453"/>
        <w:jc w:val="left"/>
      </w:pPr>
      <w:r>
        <w:rPr>
          <w:rFonts w:ascii="Arial" w:hAnsi="Arial" w:eastAsia="等线" w:cs="Arial"/>
          <w:sz w:val="22"/>
        </w:rPr>
        <w:t>【分类标签】</w:t>
      </w:r>
    </w:p>
    <w:p w14:paraId="019600F9">
      <w:pPr>
        <w:spacing w:before="120" w:after="120" w:line="288" w:lineRule="auto"/>
        <w:ind w:left="453"/>
        <w:jc w:val="left"/>
      </w:pPr>
      <w:r>
        <w:rPr>
          <w:rFonts w:ascii="Arial" w:hAnsi="Arial" w:eastAsia="等线" w:cs="Arial"/>
          <w:sz w:val="22"/>
        </w:rPr>
        <w:t>图书馆,借阅规则,校园服务</w:t>
      </w:r>
    </w:p>
    <w:p w14:paraId="3F5E3A93">
      <w:pPr>
        <w:numPr>
          <w:ilvl w:val="0"/>
          <w:numId w:val="57"/>
        </w:numPr>
        <w:spacing w:before="120" w:after="120" w:line="288" w:lineRule="auto"/>
        <w:ind w:left="0"/>
        <w:jc w:val="left"/>
      </w:pPr>
      <w:r>
        <w:rPr>
          <w:rFonts w:ascii="Arial" w:hAnsi="Arial" w:eastAsia="等线" w:cs="Arial"/>
          <w:sz w:val="22"/>
        </w:rPr>
        <w:t>【用户问法】</w:t>
      </w:r>
    </w:p>
    <w:p w14:paraId="68D6C282">
      <w:pPr>
        <w:numPr>
          <w:ilvl w:val="0"/>
          <w:numId w:val="58"/>
        </w:numPr>
        <w:spacing w:before="120" w:after="120" w:line="288" w:lineRule="auto"/>
        <w:ind w:left="453"/>
        <w:jc w:val="left"/>
      </w:pPr>
      <w:r>
        <w:rPr>
          <w:rFonts w:ascii="Arial" w:hAnsi="Arial" w:eastAsia="等线" w:cs="Arial"/>
          <w:sz w:val="22"/>
        </w:rPr>
        <w:t>图书馆自习室怎么预约</w:t>
      </w:r>
    </w:p>
    <w:p w14:paraId="5A6CCAF0">
      <w:pPr>
        <w:numPr>
          <w:ilvl w:val="0"/>
          <w:numId w:val="59"/>
        </w:numPr>
        <w:spacing w:before="120" w:after="120" w:line="288" w:lineRule="auto"/>
        <w:ind w:left="453"/>
        <w:jc w:val="left"/>
      </w:pPr>
      <w:r>
        <w:rPr>
          <w:rFonts w:ascii="Arial" w:hAnsi="Arial" w:eastAsia="等线" w:cs="Arial"/>
          <w:sz w:val="22"/>
        </w:rPr>
        <w:t>图书馆座位预约流程</w:t>
      </w:r>
    </w:p>
    <w:p w14:paraId="374790FB">
      <w:pPr>
        <w:numPr>
          <w:ilvl w:val="0"/>
          <w:numId w:val="60"/>
        </w:numPr>
        <w:spacing w:before="120" w:after="120" w:line="288" w:lineRule="auto"/>
        <w:ind w:left="453"/>
        <w:jc w:val="left"/>
      </w:pPr>
      <w:r>
        <w:rPr>
          <w:rFonts w:ascii="Arial" w:hAnsi="Arial" w:eastAsia="等线" w:cs="Arial"/>
          <w:sz w:val="22"/>
        </w:rPr>
        <w:t>图书馆占座了怎么办</w:t>
      </w:r>
    </w:p>
    <w:p w14:paraId="35263817">
      <w:pPr>
        <w:spacing w:before="120" w:after="120" w:line="288" w:lineRule="auto"/>
        <w:ind w:left="453"/>
        <w:jc w:val="left"/>
      </w:pPr>
      <w:r>
        <w:rPr>
          <w:rFonts w:ascii="Arial" w:hAnsi="Arial" w:eastAsia="等线" w:cs="Arial"/>
          <w:sz w:val="22"/>
        </w:rPr>
        <w:t>【标准播报答案】</w:t>
      </w:r>
    </w:p>
    <w:p w14:paraId="5F74FE3A">
      <w:pPr>
        <w:spacing w:before="120" w:after="120" w:line="288" w:lineRule="auto"/>
        <w:ind w:left="453"/>
        <w:jc w:val="left"/>
      </w:pPr>
      <w:r>
        <w:rPr>
          <w:rFonts w:ascii="Arial" w:hAnsi="Arial" w:eastAsia="等线" w:cs="Arial"/>
          <w:sz w:val="22"/>
        </w:rPr>
        <w:t>图书馆自习室座位可通过云端长财APP预约，每人单次预约最长时长为4小时，离开时需扫码签退，严禁恶意占座，违规会被暂停预约权限。</w:t>
      </w:r>
    </w:p>
    <w:p w14:paraId="6D035496">
      <w:pPr>
        <w:spacing w:before="120" w:after="120" w:line="288" w:lineRule="auto"/>
        <w:ind w:left="453"/>
        <w:jc w:val="left"/>
      </w:pPr>
      <w:r>
        <w:rPr>
          <w:rFonts w:ascii="Arial" w:hAnsi="Arial" w:eastAsia="等线" w:cs="Arial"/>
          <w:sz w:val="22"/>
        </w:rPr>
        <w:t>【分类标签】</w:t>
      </w:r>
    </w:p>
    <w:p w14:paraId="01D403FF">
      <w:pPr>
        <w:spacing w:before="120" w:after="120" w:line="288" w:lineRule="auto"/>
        <w:ind w:left="453"/>
        <w:jc w:val="left"/>
      </w:pPr>
      <w:r>
        <w:rPr>
          <w:rFonts w:ascii="Arial" w:hAnsi="Arial" w:eastAsia="等线" w:cs="Arial"/>
          <w:sz w:val="22"/>
        </w:rPr>
        <w:t>图书馆,自习室,预约,校园服务</w:t>
      </w:r>
    </w:p>
    <w:p w14:paraId="3656CFC3">
      <w:pPr>
        <w:numPr>
          <w:ilvl w:val="0"/>
          <w:numId w:val="61"/>
        </w:numPr>
        <w:spacing w:before="120" w:after="120" w:line="288" w:lineRule="auto"/>
        <w:ind w:left="0"/>
        <w:jc w:val="left"/>
      </w:pPr>
      <w:r>
        <w:rPr>
          <w:rFonts w:ascii="Arial" w:hAnsi="Arial" w:eastAsia="等线" w:cs="Arial"/>
          <w:sz w:val="22"/>
        </w:rPr>
        <w:t>【用户问法】</w:t>
      </w:r>
    </w:p>
    <w:p w14:paraId="0928A970">
      <w:pPr>
        <w:numPr>
          <w:ilvl w:val="0"/>
          <w:numId w:val="62"/>
        </w:numPr>
        <w:spacing w:before="120" w:after="120" w:line="288" w:lineRule="auto"/>
        <w:ind w:left="453"/>
        <w:jc w:val="left"/>
      </w:pPr>
      <w:r>
        <w:rPr>
          <w:rFonts w:ascii="Arial" w:hAnsi="Arial" w:eastAsia="等线" w:cs="Arial"/>
          <w:sz w:val="22"/>
        </w:rPr>
        <w:t>学校有通宵自习室吗</w:t>
      </w:r>
    </w:p>
    <w:p w14:paraId="42E814A0">
      <w:pPr>
        <w:numPr>
          <w:ilvl w:val="0"/>
          <w:numId w:val="63"/>
        </w:numPr>
        <w:spacing w:before="120" w:after="120" w:line="288" w:lineRule="auto"/>
        <w:ind w:left="453"/>
        <w:jc w:val="left"/>
      </w:pPr>
      <w:r>
        <w:rPr>
          <w:rFonts w:ascii="Arial" w:hAnsi="Arial" w:eastAsia="等线" w:cs="Arial"/>
          <w:sz w:val="22"/>
        </w:rPr>
        <w:t>通宵自习室在哪里</w:t>
      </w:r>
    </w:p>
    <w:p w14:paraId="0EDB61C2">
      <w:pPr>
        <w:numPr>
          <w:ilvl w:val="0"/>
          <w:numId w:val="64"/>
        </w:numPr>
        <w:spacing w:before="120" w:after="120" w:line="288" w:lineRule="auto"/>
        <w:ind w:left="453"/>
        <w:jc w:val="left"/>
      </w:pPr>
      <w:r>
        <w:rPr>
          <w:rFonts w:ascii="Arial" w:hAnsi="Arial" w:eastAsia="等线" w:cs="Arial"/>
          <w:sz w:val="22"/>
        </w:rPr>
        <w:t>通宵自习室开放时间</w:t>
      </w:r>
    </w:p>
    <w:p w14:paraId="640954D2">
      <w:pPr>
        <w:spacing w:before="120" w:after="120" w:line="288" w:lineRule="auto"/>
        <w:ind w:left="453"/>
        <w:jc w:val="left"/>
      </w:pPr>
      <w:r>
        <w:rPr>
          <w:rFonts w:ascii="Arial" w:hAnsi="Arial" w:eastAsia="等线" w:cs="Arial"/>
          <w:sz w:val="22"/>
        </w:rPr>
        <w:t>【标准播报答案】</w:t>
      </w:r>
    </w:p>
    <w:p w14:paraId="72CD1F61">
      <w:pPr>
        <w:spacing w:before="120" w:after="120" w:line="288" w:lineRule="auto"/>
        <w:ind w:left="453"/>
        <w:jc w:val="left"/>
      </w:pPr>
      <w:r>
        <w:rPr>
          <w:rFonts w:hint="eastAsia" w:ascii="Arial" w:hAnsi="Arial" w:eastAsia="等线" w:cs="Arial"/>
          <w:sz w:val="22"/>
          <w:lang w:val="en-US" w:eastAsia="zh-CN"/>
        </w:rPr>
        <w:t>学校暂无通宵自习室，但期末周通常会延长熄灯时间与教学楼清楼时间，</w:t>
      </w:r>
      <w:r>
        <w:rPr>
          <w:rFonts w:ascii="Arial" w:hAnsi="Arial" w:eastAsia="等线" w:cs="Arial"/>
          <w:sz w:val="22"/>
        </w:rPr>
        <w:t>具体通知可关注教务处公告。</w:t>
      </w:r>
    </w:p>
    <w:p w14:paraId="2DA5C916">
      <w:pPr>
        <w:spacing w:before="120" w:after="120" w:line="288" w:lineRule="auto"/>
        <w:ind w:left="453"/>
        <w:jc w:val="left"/>
      </w:pPr>
      <w:r>
        <w:rPr>
          <w:rFonts w:ascii="Arial" w:hAnsi="Arial" w:eastAsia="等线" w:cs="Arial"/>
          <w:sz w:val="22"/>
        </w:rPr>
        <w:t>【分类标签】</w:t>
      </w:r>
    </w:p>
    <w:p w14:paraId="5806C08C">
      <w:pPr>
        <w:spacing w:before="120" w:after="120" w:line="288" w:lineRule="auto"/>
        <w:ind w:left="453"/>
        <w:jc w:val="left"/>
      </w:pPr>
      <w:r>
        <w:rPr>
          <w:rFonts w:ascii="Arial" w:hAnsi="Arial" w:eastAsia="等线" w:cs="Arial"/>
          <w:sz w:val="22"/>
        </w:rPr>
        <w:t>自习室,通宵自习室,学习,教务</w:t>
      </w:r>
    </w:p>
    <w:p w14:paraId="58F0F903">
      <w:pPr>
        <w:numPr>
          <w:ilvl w:val="0"/>
          <w:numId w:val="65"/>
        </w:numPr>
        <w:spacing w:before="120" w:after="120" w:line="288" w:lineRule="auto"/>
        <w:ind w:left="0"/>
        <w:jc w:val="left"/>
      </w:pPr>
      <w:r>
        <w:rPr>
          <w:rFonts w:ascii="Arial" w:hAnsi="Arial" w:eastAsia="等线" w:cs="Arial"/>
          <w:sz w:val="22"/>
        </w:rPr>
        <w:t>【用户问法】</w:t>
      </w:r>
    </w:p>
    <w:p w14:paraId="69B31501">
      <w:pPr>
        <w:numPr>
          <w:ilvl w:val="0"/>
          <w:numId w:val="66"/>
        </w:numPr>
        <w:spacing w:before="120" w:after="120" w:line="288" w:lineRule="auto"/>
        <w:ind w:left="453"/>
        <w:jc w:val="left"/>
      </w:pPr>
      <w:r>
        <w:rPr>
          <w:rFonts w:ascii="Arial" w:hAnsi="Arial" w:eastAsia="等线" w:cs="Arial"/>
          <w:sz w:val="22"/>
        </w:rPr>
        <w:t>毕业论文答辩流程</w:t>
      </w:r>
    </w:p>
    <w:p w14:paraId="44B4630F">
      <w:pPr>
        <w:numPr>
          <w:ilvl w:val="0"/>
          <w:numId w:val="67"/>
        </w:numPr>
        <w:spacing w:before="120" w:after="120" w:line="288" w:lineRule="auto"/>
        <w:ind w:left="453"/>
        <w:jc w:val="left"/>
      </w:pPr>
      <w:r>
        <w:rPr>
          <w:rFonts w:ascii="Arial" w:hAnsi="Arial" w:eastAsia="等线" w:cs="Arial"/>
          <w:sz w:val="22"/>
        </w:rPr>
        <w:t>毕业论文什么时候答辩</w:t>
      </w:r>
    </w:p>
    <w:p w14:paraId="47DA9B3D">
      <w:pPr>
        <w:numPr>
          <w:ilvl w:val="0"/>
          <w:numId w:val="68"/>
        </w:numPr>
        <w:spacing w:before="120" w:after="120" w:line="288" w:lineRule="auto"/>
        <w:ind w:left="453"/>
        <w:jc w:val="left"/>
      </w:pPr>
      <w:r>
        <w:rPr>
          <w:rFonts w:ascii="Arial" w:hAnsi="Arial" w:eastAsia="等线" w:cs="Arial"/>
          <w:sz w:val="22"/>
        </w:rPr>
        <w:t>答辩没过怎么办</w:t>
      </w:r>
    </w:p>
    <w:p w14:paraId="69549A8E">
      <w:pPr>
        <w:spacing w:before="120" w:after="120" w:line="288" w:lineRule="auto"/>
        <w:ind w:left="453"/>
        <w:jc w:val="left"/>
      </w:pPr>
      <w:r>
        <w:rPr>
          <w:rFonts w:ascii="Arial" w:hAnsi="Arial" w:eastAsia="等线" w:cs="Arial"/>
          <w:sz w:val="22"/>
        </w:rPr>
        <w:t>【标准播报答案】</w:t>
      </w:r>
    </w:p>
    <w:p w14:paraId="65D02E73">
      <w:pPr>
        <w:spacing w:before="120" w:after="120" w:line="288" w:lineRule="auto"/>
        <w:ind w:left="453"/>
        <w:jc w:val="left"/>
      </w:pPr>
      <w:r>
        <w:rPr>
          <w:rFonts w:ascii="Arial" w:hAnsi="Arial" w:eastAsia="等线" w:cs="Arial"/>
          <w:sz w:val="22"/>
        </w:rPr>
        <w:t>毕业论文答辩一般在每年5月-6月开展，分为开题、中期检查、盲审、现场答辩几个环节；首次答辩未通过可申请二次答辩，具体以学院与教务处通知为准。</w:t>
      </w:r>
    </w:p>
    <w:p w14:paraId="103BC119">
      <w:pPr>
        <w:spacing w:before="120" w:after="120" w:line="288" w:lineRule="auto"/>
        <w:ind w:left="453"/>
        <w:jc w:val="left"/>
      </w:pPr>
      <w:r>
        <w:rPr>
          <w:rFonts w:ascii="Arial" w:hAnsi="Arial" w:eastAsia="等线" w:cs="Arial"/>
          <w:sz w:val="22"/>
        </w:rPr>
        <w:t>【分类标签】</w:t>
      </w:r>
    </w:p>
    <w:p w14:paraId="157ACC21">
      <w:pPr>
        <w:spacing w:before="120" w:after="120" w:line="288" w:lineRule="auto"/>
        <w:ind w:left="453"/>
        <w:jc w:val="left"/>
      </w:pPr>
      <w:r>
        <w:rPr>
          <w:rFonts w:ascii="Arial" w:hAnsi="Arial" w:eastAsia="等线" w:cs="Arial"/>
          <w:sz w:val="22"/>
        </w:rPr>
        <w:t>毕业论文,答辩,毕业,教务</w:t>
      </w:r>
    </w:p>
    <w:p w14:paraId="7BC3C1BF">
      <w:pPr>
        <w:numPr>
          <w:ilvl w:val="0"/>
          <w:numId w:val="69"/>
        </w:numPr>
        <w:spacing w:before="120" w:after="120" w:line="288" w:lineRule="auto"/>
        <w:ind w:left="0"/>
        <w:jc w:val="left"/>
      </w:pPr>
      <w:r>
        <w:rPr>
          <w:rFonts w:ascii="Arial" w:hAnsi="Arial" w:eastAsia="等线" w:cs="Arial"/>
          <w:sz w:val="22"/>
        </w:rPr>
        <w:t>【用户问法】</w:t>
      </w:r>
    </w:p>
    <w:p w14:paraId="79C8F080">
      <w:pPr>
        <w:numPr>
          <w:ilvl w:val="0"/>
          <w:numId w:val="70"/>
        </w:numPr>
        <w:spacing w:before="120" w:after="120" w:line="288" w:lineRule="auto"/>
        <w:ind w:left="453"/>
        <w:jc w:val="left"/>
      </w:pPr>
      <w:r>
        <w:rPr>
          <w:rFonts w:ascii="Arial" w:hAnsi="Arial" w:eastAsia="等线" w:cs="Arial"/>
          <w:sz w:val="22"/>
        </w:rPr>
        <w:t>综测怎么算分</w:t>
      </w:r>
    </w:p>
    <w:p w14:paraId="0F8FA115">
      <w:pPr>
        <w:numPr>
          <w:ilvl w:val="0"/>
          <w:numId w:val="71"/>
        </w:numPr>
        <w:spacing w:before="120" w:after="120" w:line="288" w:lineRule="auto"/>
        <w:ind w:left="453"/>
        <w:jc w:val="left"/>
      </w:pPr>
      <w:r>
        <w:rPr>
          <w:rFonts w:ascii="Arial" w:hAnsi="Arial" w:eastAsia="等线" w:cs="Arial"/>
          <w:sz w:val="22"/>
        </w:rPr>
        <w:t>综合素质测评加分项有哪些</w:t>
      </w:r>
    </w:p>
    <w:p w14:paraId="4C35FDD7">
      <w:pPr>
        <w:numPr>
          <w:ilvl w:val="0"/>
          <w:numId w:val="72"/>
        </w:numPr>
        <w:spacing w:before="120" w:after="120" w:line="288" w:lineRule="auto"/>
        <w:ind w:left="453"/>
        <w:jc w:val="left"/>
      </w:pPr>
      <w:r>
        <w:rPr>
          <w:rFonts w:ascii="Arial" w:hAnsi="Arial" w:eastAsia="等线" w:cs="Arial"/>
          <w:sz w:val="22"/>
        </w:rPr>
        <w:t>综测什么时候评定</w:t>
      </w:r>
    </w:p>
    <w:p w14:paraId="76E111AC">
      <w:pPr>
        <w:spacing w:before="120" w:after="120" w:line="288" w:lineRule="auto"/>
        <w:ind w:left="453"/>
        <w:jc w:val="left"/>
      </w:pPr>
      <w:r>
        <w:rPr>
          <w:rFonts w:ascii="Arial" w:hAnsi="Arial" w:eastAsia="等线" w:cs="Arial"/>
          <w:sz w:val="22"/>
        </w:rPr>
        <w:t>【标准播报答案】</w:t>
      </w:r>
    </w:p>
    <w:p w14:paraId="119DC36B">
      <w:pPr>
        <w:spacing w:before="120" w:after="120" w:line="288" w:lineRule="auto"/>
        <w:ind w:left="453"/>
        <w:jc w:val="left"/>
      </w:pPr>
      <w:r>
        <w:rPr>
          <w:rFonts w:ascii="Arial" w:hAnsi="Arial" w:eastAsia="等线" w:cs="Arial"/>
          <w:sz w:val="22"/>
        </w:rPr>
        <w:t>综合素质测评每学期评定一次，由学业成绩、思想品德、社会实践、文体活动、创新创业等模块构成，具体加分规则与评定流程以学生处官方文件为准。</w:t>
      </w:r>
    </w:p>
    <w:p w14:paraId="77B2E715">
      <w:pPr>
        <w:spacing w:before="120" w:after="120" w:line="288" w:lineRule="auto"/>
        <w:ind w:left="453"/>
        <w:jc w:val="left"/>
      </w:pPr>
      <w:r>
        <w:rPr>
          <w:rFonts w:ascii="Arial" w:hAnsi="Arial" w:eastAsia="等线" w:cs="Arial"/>
          <w:sz w:val="22"/>
        </w:rPr>
        <w:t>【分类标签】</w:t>
      </w:r>
    </w:p>
    <w:p w14:paraId="084CE51C">
      <w:pPr>
        <w:spacing w:before="120" w:after="120" w:line="288" w:lineRule="auto"/>
        <w:ind w:left="453"/>
        <w:jc w:val="left"/>
      </w:pPr>
      <w:r>
        <w:rPr>
          <w:rFonts w:ascii="Arial" w:hAnsi="Arial" w:eastAsia="等线" w:cs="Arial"/>
          <w:sz w:val="22"/>
        </w:rPr>
        <w:t>综测,综合素质测评,学生事务,教务</w:t>
      </w:r>
    </w:p>
    <w:p w14:paraId="0AA91ADD">
      <w:pPr>
        <w:numPr>
          <w:ilvl w:val="0"/>
          <w:numId w:val="73"/>
        </w:numPr>
        <w:spacing w:before="120" w:after="120" w:line="288" w:lineRule="auto"/>
        <w:ind w:left="0"/>
        <w:jc w:val="left"/>
      </w:pPr>
      <w:r>
        <w:rPr>
          <w:rFonts w:ascii="Arial" w:hAnsi="Arial" w:eastAsia="等线" w:cs="Arial"/>
          <w:sz w:val="22"/>
        </w:rPr>
        <w:t>【用户问法】</w:t>
      </w:r>
    </w:p>
    <w:p w14:paraId="60551032">
      <w:pPr>
        <w:numPr>
          <w:ilvl w:val="0"/>
          <w:numId w:val="74"/>
        </w:numPr>
        <w:spacing w:before="120" w:after="120" w:line="288" w:lineRule="auto"/>
        <w:ind w:left="453"/>
        <w:jc w:val="left"/>
      </w:pPr>
      <w:r>
        <w:rPr>
          <w:rFonts w:ascii="Arial" w:hAnsi="Arial" w:eastAsia="等线" w:cs="Arial"/>
          <w:sz w:val="22"/>
        </w:rPr>
        <w:t>学校有保研资格吗</w:t>
      </w:r>
    </w:p>
    <w:p w14:paraId="289C5533">
      <w:pPr>
        <w:numPr>
          <w:ilvl w:val="0"/>
          <w:numId w:val="75"/>
        </w:numPr>
        <w:spacing w:before="120" w:after="120" w:line="288" w:lineRule="auto"/>
        <w:ind w:left="453"/>
        <w:jc w:val="left"/>
      </w:pPr>
      <w:r>
        <w:rPr>
          <w:rFonts w:ascii="Arial" w:hAnsi="Arial" w:eastAsia="等线" w:cs="Arial"/>
          <w:sz w:val="22"/>
        </w:rPr>
        <w:t>保研申请条件</w:t>
      </w:r>
    </w:p>
    <w:p w14:paraId="76745243">
      <w:pPr>
        <w:numPr>
          <w:ilvl w:val="0"/>
          <w:numId w:val="76"/>
        </w:numPr>
        <w:spacing w:before="120" w:after="120" w:line="288" w:lineRule="auto"/>
        <w:ind w:left="453"/>
        <w:jc w:val="left"/>
      </w:pPr>
      <w:r>
        <w:rPr>
          <w:rFonts w:ascii="Arial" w:hAnsi="Arial" w:eastAsia="等线" w:cs="Arial"/>
          <w:sz w:val="22"/>
        </w:rPr>
        <w:t>保研什么时候申请</w:t>
      </w:r>
    </w:p>
    <w:p w14:paraId="184EC6B1">
      <w:pPr>
        <w:spacing w:before="120" w:after="120" w:line="288" w:lineRule="auto"/>
        <w:ind w:left="453"/>
        <w:jc w:val="left"/>
      </w:pPr>
      <w:r>
        <w:rPr>
          <w:rFonts w:ascii="Arial" w:hAnsi="Arial" w:eastAsia="等线" w:cs="Arial"/>
          <w:sz w:val="22"/>
        </w:rPr>
        <w:t>【标准播报答案】</w:t>
      </w:r>
    </w:p>
    <w:p w14:paraId="559AEAD4">
      <w:pPr>
        <w:spacing w:before="120" w:after="120" w:line="288" w:lineRule="auto"/>
        <w:ind w:left="453"/>
        <w:jc w:val="left"/>
        <w:rPr>
          <w:rFonts w:hint="default" w:eastAsia="等线"/>
          <w:lang w:val="en-US" w:eastAsia="zh-CN"/>
        </w:rPr>
      </w:pPr>
      <w:r>
        <w:rPr>
          <w:rFonts w:ascii="Arial" w:hAnsi="Arial" w:eastAsia="等线" w:cs="Arial"/>
          <w:sz w:val="22"/>
        </w:rPr>
        <w:t>学校</w:t>
      </w:r>
      <w:r>
        <w:rPr>
          <w:rFonts w:hint="eastAsia" w:ascii="Arial" w:hAnsi="Arial" w:eastAsia="等线" w:cs="Arial"/>
          <w:sz w:val="22"/>
          <w:lang w:val="en-US" w:eastAsia="zh-CN"/>
        </w:rPr>
        <w:t>暂不</w:t>
      </w:r>
      <w:r>
        <w:rPr>
          <w:rFonts w:ascii="Arial" w:hAnsi="Arial" w:eastAsia="等线" w:cs="Arial"/>
          <w:sz w:val="22"/>
        </w:rPr>
        <w:t>具备保研推荐资格</w:t>
      </w:r>
      <w:r>
        <w:rPr>
          <w:rFonts w:hint="eastAsia" w:ascii="Arial" w:hAnsi="Arial" w:eastAsia="等线" w:cs="Arial"/>
          <w:sz w:val="22"/>
          <w:lang w:eastAsia="zh-CN"/>
        </w:rPr>
        <w:t>，</w:t>
      </w:r>
      <w:r>
        <w:rPr>
          <w:rFonts w:hint="eastAsia" w:ascii="Arial" w:hAnsi="Arial" w:eastAsia="等线" w:cs="Arial"/>
          <w:sz w:val="22"/>
          <w:lang w:val="en-US" w:eastAsia="zh-CN"/>
        </w:rPr>
        <w:t>目前正全力申请中。</w:t>
      </w:r>
    </w:p>
    <w:p w14:paraId="2B972AFA">
      <w:pPr>
        <w:spacing w:before="120" w:after="120" w:line="288" w:lineRule="auto"/>
        <w:ind w:left="453"/>
        <w:jc w:val="left"/>
      </w:pPr>
      <w:r>
        <w:rPr>
          <w:rFonts w:ascii="Arial" w:hAnsi="Arial" w:eastAsia="等线" w:cs="Arial"/>
          <w:sz w:val="22"/>
        </w:rPr>
        <w:t>【分类标签】</w:t>
      </w:r>
    </w:p>
    <w:p w14:paraId="4FB3E7EA">
      <w:pPr>
        <w:spacing w:before="120" w:after="120" w:line="288" w:lineRule="auto"/>
        <w:ind w:left="453"/>
        <w:jc w:val="left"/>
      </w:pPr>
      <w:r>
        <w:rPr>
          <w:rFonts w:ascii="Arial" w:hAnsi="Arial" w:eastAsia="等线" w:cs="Arial"/>
          <w:sz w:val="22"/>
        </w:rPr>
        <w:t>保研,推免,教务,学业</w:t>
      </w:r>
    </w:p>
    <w:p w14:paraId="383AEAD5">
      <w:pPr>
        <w:numPr>
          <w:ilvl w:val="0"/>
          <w:numId w:val="77"/>
        </w:numPr>
        <w:spacing w:before="120" w:after="120" w:line="288" w:lineRule="auto"/>
        <w:ind w:left="0"/>
        <w:jc w:val="left"/>
      </w:pPr>
      <w:r>
        <w:rPr>
          <w:rFonts w:ascii="Arial" w:hAnsi="Arial" w:eastAsia="等线" w:cs="Arial"/>
          <w:sz w:val="22"/>
        </w:rPr>
        <w:t>【用户问法】</w:t>
      </w:r>
    </w:p>
    <w:p w14:paraId="0B89A04C">
      <w:pPr>
        <w:numPr>
          <w:ilvl w:val="0"/>
          <w:numId w:val="78"/>
        </w:numPr>
        <w:spacing w:before="120" w:after="120" w:line="288" w:lineRule="auto"/>
        <w:ind w:left="453"/>
        <w:jc w:val="left"/>
      </w:pPr>
      <w:r>
        <w:rPr>
          <w:rFonts w:ascii="Arial" w:hAnsi="Arial" w:eastAsia="等线" w:cs="Arial"/>
          <w:sz w:val="22"/>
        </w:rPr>
        <w:t>实习学分怎么修</w:t>
      </w:r>
    </w:p>
    <w:p w14:paraId="611843FE">
      <w:pPr>
        <w:numPr>
          <w:ilvl w:val="0"/>
          <w:numId w:val="79"/>
        </w:numPr>
        <w:spacing w:before="120" w:after="120" w:line="288" w:lineRule="auto"/>
        <w:ind w:left="453"/>
        <w:jc w:val="left"/>
      </w:pPr>
      <w:r>
        <w:rPr>
          <w:rFonts w:ascii="Arial" w:hAnsi="Arial" w:eastAsia="等线" w:cs="Arial"/>
          <w:sz w:val="22"/>
        </w:rPr>
        <w:t>实习有什么要求</w:t>
      </w:r>
    </w:p>
    <w:p w14:paraId="034CE3E0">
      <w:pPr>
        <w:numPr>
          <w:ilvl w:val="0"/>
          <w:numId w:val="80"/>
        </w:numPr>
        <w:spacing w:before="120" w:after="120" w:line="288" w:lineRule="auto"/>
        <w:ind w:left="453"/>
        <w:jc w:val="left"/>
      </w:pPr>
      <w:r>
        <w:rPr>
          <w:rFonts w:ascii="Arial" w:hAnsi="Arial" w:eastAsia="等线" w:cs="Arial"/>
          <w:sz w:val="22"/>
        </w:rPr>
        <w:t>实习证明怎么交</w:t>
      </w:r>
    </w:p>
    <w:p w14:paraId="46C78AD8">
      <w:pPr>
        <w:spacing w:before="120" w:after="120" w:line="288" w:lineRule="auto"/>
        <w:ind w:left="453"/>
        <w:jc w:val="left"/>
      </w:pPr>
      <w:r>
        <w:rPr>
          <w:rFonts w:ascii="Arial" w:hAnsi="Arial" w:eastAsia="等线" w:cs="Arial"/>
          <w:sz w:val="22"/>
        </w:rPr>
        <w:t>【标准播报答案】</w:t>
      </w:r>
    </w:p>
    <w:p w14:paraId="20260A7A">
      <w:pPr>
        <w:spacing w:before="120" w:after="120" w:line="288" w:lineRule="auto"/>
        <w:ind w:left="453"/>
        <w:jc w:val="left"/>
      </w:pPr>
      <w:r>
        <w:rPr>
          <w:rFonts w:ascii="Arial" w:hAnsi="Arial" w:eastAsia="等线" w:cs="Arial"/>
          <w:sz w:val="22"/>
        </w:rPr>
        <w:t>实习为必修学分，需在规定学期内完成对应时长的专业实习，实习结束后提交实习证明、实习报告等材料，经学院审核通过后即可获得对应学分。</w:t>
      </w:r>
    </w:p>
    <w:p w14:paraId="001CF11A">
      <w:pPr>
        <w:spacing w:before="120" w:after="120" w:line="288" w:lineRule="auto"/>
        <w:ind w:left="453"/>
        <w:jc w:val="left"/>
      </w:pPr>
      <w:r>
        <w:rPr>
          <w:rFonts w:ascii="Arial" w:hAnsi="Arial" w:eastAsia="等线" w:cs="Arial"/>
          <w:sz w:val="22"/>
        </w:rPr>
        <w:t>【分类标签】</w:t>
      </w:r>
    </w:p>
    <w:p w14:paraId="416ED2B5">
      <w:pPr>
        <w:spacing w:before="120" w:after="120" w:line="288" w:lineRule="auto"/>
        <w:ind w:left="453"/>
        <w:jc w:val="left"/>
      </w:pPr>
      <w:r>
        <w:rPr>
          <w:rFonts w:ascii="Arial" w:hAnsi="Arial" w:eastAsia="等线" w:cs="Arial"/>
          <w:sz w:val="22"/>
        </w:rPr>
        <w:t>实习,学分,教务,学业</w:t>
      </w:r>
    </w:p>
    <w:p w14:paraId="0F3217C1">
      <w:pPr>
        <w:numPr>
          <w:ilvl w:val="0"/>
          <w:numId w:val="81"/>
        </w:numPr>
        <w:spacing w:before="120" w:after="120" w:line="288" w:lineRule="auto"/>
        <w:ind w:left="0"/>
        <w:jc w:val="left"/>
      </w:pPr>
      <w:r>
        <w:rPr>
          <w:rFonts w:ascii="Arial" w:hAnsi="Arial" w:eastAsia="等线" w:cs="Arial"/>
          <w:sz w:val="22"/>
        </w:rPr>
        <w:t>【用户问法】</w:t>
      </w:r>
    </w:p>
    <w:p w14:paraId="503B9D5A">
      <w:pPr>
        <w:numPr>
          <w:ilvl w:val="0"/>
          <w:numId w:val="82"/>
        </w:numPr>
        <w:spacing w:before="120" w:after="120" w:line="288" w:lineRule="auto"/>
        <w:ind w:left="453"/>
        <w:jc w:val="left"/>
      </w:pPr>
      <w:r>
        <w:rPr>
          <w:rFonts w:ascii="Arial" w:hAnsi="Arial" w:eastAsia="等线" w:cs="Arial"/>
          <w:sz w:val="22"/>
        </w:rPr>
        <w:t>选课时间是什么时候</w:t>
      </w:r>
    </w:p>
    <w:p w14:paraId="6889E33B">
      <w:pPr>
        <w:numPr>
          <w:ilvl w:val="0"/>
          <w:numId w:val="83"/>
        </w:numPr>
        <w:spacing w:before="120" w:after="120" w:line="288" w:lineRule="auto"/>
        <w:ind w:left="453"/>
        <w:jc w:val="left"/>
      </w:pPr>
      <w:r>
        <w:rPr>
          <w:rFonts w:ascii="Arial" w:hAnsi="Arial" w:eastAsia="等线" w:cs="Arial"/>
          <w:sz w:val="22"/>
        </w:rPr>
        <w:t>选课怎么选</w:t>
      </w:r>
    </w:p>
    <w:p w14:paraId="54372053">
      <w:pPr>
        <w:numPr>
          <w:ilvl w:val="0"/>
          <w:numId w:val="84"/>
        </w:numPr>
        <w:spacing w:before="120" w:after="120" w:line="288" w:lineRule="auto"/>
        <w:ind w:left="453"/>
        <w:jc w:val="left"/>
      </w:pPr>
      <w:r>
        <w:rPr>
          <w:rFonts w:ascii="Arial" w:hAnsi="Arial" w:eastAsia="等线" w:cs="Arial"/>
          <w:sz w:val="22"/>
        </w:rPr>
        <w:t>选课抢不到课怎么办</w:t>
      </w:r>
    </w:p>
    <w:p w14:paraId="24B42C82">
      <w:pPr>
        <w:spacing w:before="120" w:after="120" w:line="288" w:lineRule="auto"/>
        <w:ind w:left="453"/>
        <w:jc w:val="left"/>
      </w:pPr>
      <w:r>
        <w:rPr>
          <w:rFonts w:ascii="Arial" w:hAnsi="Arial" w:eastAsia="等线" w:cs="Arial"/>
          <w:sz w:val="22"/>
        </w:rPr>
        <w:t>【标准播报答案】</w:t>
      </w:r>
    </w:p>
    <w:p w14:paraId="07289C3A">
      <w:pPr>
        <w:spacing w:before="120" w:after="120" w:line="288" w:lineRule="auto"/>
        <w:ind w:left="453"/>
        <w:jc w:val="left"/>
      </w:pPr>
      <w:r>
        <w:rPr>
          <w:rFonts w:hint="eastAsia" w:ascii="Arial" w:hAnsi="Arial" w:eastAsia="等线" w:cs="Arial"/>
          <w:sz w:val="22"/>
          <w:lang w:val="en-US" w:eastAsia="zh-CN"/>
        </w:rPr>
        <w:t>在每学期初会开通体育课选课与选修课选课</w:t>
      </w:r>
      <w:r>
        <w:rPr>
          <w:rFonts w:ascii="Arial" w:hAnsi="Arial" w:eastAsia="等线" w:cs="Arial"/>
          <w:sz w:val="22"/>
        </w:rPr>
        <w:t>，通过教务系统选课；抢不到课可在补选阶段捡漏，或咨询教务处与辅导员协调。</w:t>
      </w:r>
    </w:p>
    <w:p w14:paraId="6CAD79A8">
      <w:pPr>
        <w:spacing w:before="120" w:after="120" w:line="288" w:lineRule="auto"/>
        <w:ind w:left="453"/>
        <w:jc w:val="left"/>
      </w:pPr>
      <w:r>
        <w:rPr>
          <w:rFonts w:ascii="Arial" w:hAnsi="Arial" w:eastAsia="等线" w:cs="Arial"/>
          <w:sz w:val="22"/>
        </w:rPr>
        <w:t>【分类标签】</w:t>
      </w:r>
    </w:p>
    <w:p w14:paraId="4D491022">
      <w:pPr>
        <w:spacing w:before="120" w:after="120" w:line="288" w:lineRule="auto"/>
        <w:ind w:left="453"/>
        <w:jc w:val="left"/>
      </w:pPr>
      <w:r>
        <w:rPr>
          <w:rFonts w:ascii="Arial" w:hAnsi="Arial" w:eastAsia="等线" w:cs="Arial"/>
          <w:sz w:val="22"/>
        </w:rPr>
        <w:t>选课,教务,学业</w:t>
      </w:r>
    </w:p>
    <w:p w14:paraId="5219FC40">
      <w:pPr>
        <w:numPr>
          <w:ilvl w:val="0"/>
          <w:numId w:val="85"/>
        </w:numPr>
        <w:spacing w:before="120" w:after="120" w:line="288" w:lineRule="auto"/>
        <w:ind w:left="0"/>
        <w:jc w:val="left"/>
      </w:pPr>
      <w:r>
        <w:rPr>
          <w:rFonts w:ascii="Arial" w:hAnsi="Arial" w:eastAsia="等线" w:cs="Arial"/>
          <w:sz w:val="22"/>
        </w:rPr>
        <w:t>【用户问法】</w:t>
      </w:r>
    </w:p>
    <w:p w14:paraId="71B3FD66">
      <w:pPr>
        <w:numPr>
          <w:ilvl w:val="0"/>
          <w:numId w:val="86"/>
        </w:numPr>
        <w:spacing w:before="120" w:after="120" w:line="288" w:lineRule="auto"/>
        <w:ind w:left="453"/>
        <w:jc w:val="left"/>
      </w:pPr>
      <w:r>
        <w:rPr>
          <w:rFonts w:ascii="Arial" w:hAnsi="Arial" w:eastAsia="等线" w:cs="Arial"/>
          <w:sz w:val="22"/>
        </w:rPr>
        <w:t>缓考怎么申请</w:t>
      </w:r>
    </w:p>
    <w:p w14:paraId="56D46D77">
      <w:pPr>
        <w:numPr>
          <w:ilvl w:val="0"/>
          <w:numId w:val="87"/>
        </w:numPr>
        <w:spacing w:before="120" w:after="120" w:line="288" w:lineRule="auto"/>
        <w:ind w:left="453"/>
        <w:jc w:val="left"/>
      </w:pPr>
      <w:r>
        <w:rPr>
          <w:rFonts w:ascii="Arial" w:hAnsi="Arial" w:eastAsia="等线" w:cs="Arial"/>
          <w:sz w:val="22"/>
        </w:rPr>
        <w:t>缓考申请条件</w:t>
      </w:r>
    </w:p>
    <w:p w14:paraId="17DD1D45">
      <w:pPr>
        <w:numPr>
          <w:ilvl w:val="0"/>
          <w:numId w:val="88"/>
        </w:numPr>
        <w:spacing w:before="120" w:after="120" w:line="288" w:lineRule="auto"/>
        <w:ind w:left="453"/>
        <w:jc w:val="left"/>
      </w:pPr>
      <w:r>
        <w:rPr>
          <w:rFonts w:ascii="Arial" w:hAnsi="Arial" w:eastAsia="等线" w:cs="Arial"/>
          <w:sz w:val="22"/>
        </w:rPr>
        <w:t>缓考什么时候考试</w:t>
      </w:r>
    </w:p>
    <w:p w14:paraId="6300C2BE">
      <w:pPr>
        <w:spacing w:before="120" w:after="120" w:line="288" w:lineRule="auto"/>
        <w:ind w:left="453"/>
        <w:jc w:val="left"/>
      </w:pPr>
      <w:r>
        <w:rPr>
          <w:rFonts w:ascii="Arial" w:hAnsi="Arial" w:eastAsia="等线" w:cs="Arial"/>
          <w:sz w:val="22"/>
        </w:rPr>
        <w:t>【标准播报答案】</w:t>
      </w:r>
    </w:p>
    <w:p w14:paraId="6DB058F0">
      <w:pPr>
        <w:spacing w:before="120" w:after="120" w:line="288" w:lineRule="auto"/>
        <w:ind w:left="453"/>
        <w:jc w:val="left"/>
      </w:pPr>
      <w:r>
        <w:rPr>
          <w:rFonts w:ascii="Arial" w:hAnsi="Arial" w:eastAsia="等线" w:cs="Arial"/>
          <w:sz w:val="22"/>
        </w:rPr>
        <w:t>因生病、重大事项等特殊情况无法参加考试，可提前向学院提交缓考申请，附相关证明材料，经教务处审批通过后生效；缓考一般与补考同步进行。</w:t>
      </w:r>
    </w:p>
    <w:p w14:paraId="6EDD39A7">
      <w:pPr>
        <w:spacing w:before="120" w:after="120" w:line="288" w:lineRule="auto"/>
        <w:ind w:left="453"/>
        <w:jc w:val="left"/>
      </w:pPr>
      <w:r>
        <w:rPr>
          <w:rFonts w:ascii="Arial" w:hAnsi="Arial" w:eastAsia="等线" w:cs="Arial"/>
          <w:sz w:val="22"/>
        </w:rPr>
        <w:t>【分类标签】</w:t>
      </w:r>
    </w:p>
    <w:p w14:paraId="42B77E6E">
      <w:pPr>
        <w:spacing w:before="120" w:after="120" w:line="288" w:lineRule="auto"/>
        <w:ind w:left="453"/>
        <w:jc w:val="left"/>
      </w:pPr>
      <w:r>
        <w:rPr>
          <w:rFonts w:ascii="Arial" w:hAnsi="Arial" w:eastAsia="等线" w:cs="Arial"/>
          <w:sz w:val="22"/>
        </w:rPr>
        <w:t>缓考,考试,教务,学业</w:t>
      </w:r>
    </w:p>
    <w:p w14:paraId="566D24A0">
      <w:pPr>
        <w:numPr>
          <w:ilvl w:val="0"/>
          <w:numId w:val="89"/>
        </w:numPr>
        <w:spacing w:before="120" w:after="120" w:line="288" w:lineRule="auto"/>
        <w:ind w:left="0"/>
        <w:jc w:val="left"/>
      </w:pPr>
      <w:r>
        <w:rPr>
          <w:rFonts w:ascii="Arial" w:hAnsi="Arial" w:eastAsia="等线" w:cs="Arial"/>
          <w:sz w:val="22"/>
        </w:rPr>
        <w:t>【用户问法】</w:t>
      </w:r>
    </w:p>
    <w:p w14:paraId="0629AB20">
      <w:pPr>
        <w:numPr>
          <w:ilvl w:val="0"/>
          <w:numId w:val="90"/>
        </w:numPr>
        <w:spacing w:before="120" w:after="120" w:line="288" w:lineRule="auto"/>
        <w:ind w:left="453"/>
        <w:jc w:val="left"/>
      </w:pPr>
      <w:r>
        <w:rPr>
          <w:rFonts w:ascii="Arial" w:hAnsi="Arial" w:eastAsia="等线" w:cs="Arial"/>
          <w:sz w:val="22"/>
        </w:rPr>
        <w:t>旷考了怎么办</w:t>
      </w:r>
    </w:p>
    <w:p w14:paraId="460620DB">
      <w:pPr>
        <w:numPr>
          <w:ilvl w:val="0"/>
          <w:numId w:val="91"/>
        </w:numPr>
        <w:spacing w:before="120" w:after="120" w:line="288" w:lineRule="auto"/>
        <w:ind w:left="453"/>
        <w:jc w:val="left"/>
      </w:pPr>
      <w:r>
        <w:rPr>
          <w:rFonts w:ascii="Arial" w:hAnsi="Arial" w:eastAsia="等线" w:cs="Arial"/>
          <w:sz w:val="22"/>
        </w:rPr>
        <w:t>旷考还能补考吗</w:t>
      </w:r>
    </w:p>
    <w:p w14:paraId="2DBE27E8">
      <w:pPr>
        <w:numPr>
          <w:ilvl w:val="0"/>
          <w:numId w:val="92"/>
        </w:numPr>
        <w:spacing w:before="120" w:after="120" w:line="288" w:lineRule="auto"/>
        <w:ind w:left="453"/>
        <w:jc w:val="left"/>
      </w:pPr>
      <w:r>
        <w:rPr>
          <w:rFonts w:ascii="Arial" w:hAnsi="Arial" w:eastAsia="等线" w:cs="Arial"/>
          <w:sz w:val="22"/>
        </w:rPr>
        <w:t>旷考有什么影响</w:t>
      </w:r>
    </w:p>
    <w:p w14:paraId="60221D2A">
      <w:pPr>
        <w:spacing w:before="120" w:after="120" w:line="288" w:lineRule="auto"/>
        <w:ind w:left="453"/>
        <w:jc w:val="left"/>
      </w:pPr>
      <w:r>
        <w:rPr>
          <w:rFonts w:ascii="Arial" w:hAnsi="Arial" w:eastAsia="等线" w:cs="Arial"/>
          <w:sz w:val="22"/>
        </w:rPr>
        <w:t>【标准播报答案】</w:t>
      </w:r>
    </w:p>
    <w:p w14:paraId="64F213AD">
      <w:pPr>
        <w:spacing w:before="120" w:after="120" w:line="288" w:lineRule="auto"/>
        <w:ind w:left="453"/>
        <w:jc w:val="left"/>
      </w:pPr>
      <w:r>
        <w:rPr>
          <w:rFonts w:ascii="Arial" w:hAnsi="Arial" w:eastAsia="等线" w:cs="Arial"/>
          <w:sz w:val="22"/>
        </w:rPr>
        <w:t>无故旷考该科目成绩按零分处理，无法参加正常补考，需跟随下一届学生参加重修考试，同时会影响奖学金、评优评先与综测评定。</w:t>
      </w:r>
    </w:p>
    <w:p w14:paraId="0F0C9A0F">
      <w:pPr>
        <w:spacing w:before="120" w:after="120" w:line="288" w:lineRule="auto"/>
        <w:ind w:left="453"/>
        <w:jc w:val="left"/>
      </w:pPr>
      <w:r>
        <w:rPr>
          <w:rFonts w:ascii="Arial" w:hAnsi="Arial" w:eastAsia="等线" w:cs="Arial"/>
          <w:sz w:val="22"/>
        </w:rPr>
        <w:t>【分类标签】</w:t>
      </w:r>
    </w:p>
    <w:p w14:paraId="1B9A6A7F">
      <w:pPr>
        <w:spacing w:before="120" w:after="120" w:line="288" w:lineRule="auto"/>
        <w:ind w:left="453"/>
        <w:jc w:val="left"/>
      </w:pPr>
      <w:r>
        <w:rPr>
          <w:rFonts w:ascii="Arial" w:hAnsi="Arial" w:eastAsia="等线" w:cs="Arial"/>
          <w:sz w:val="22"/>
        </w:rPr>
        <w:t>旷考,考试,教务,学业</w:t>
      </w:r>
    </w:p>
    <w:p w14:paraId="7A8E62E3">
      <w:pPr>
        <w:numPr>
          <w:ilvl w:val="0"/>
          <w:numId w:val="93"/>
        </w:numPr>
        <w:spacing w:before="120" w:after="120" w:line="288" w:lineRule="auto"/>
        <w:ind w:left="0"/>
        <w:jc w:val="left"/>
      </w:pPr>
      <w:r>
        <w:rPr>
          <w:rFonts w:ascii="Arial" w:hAnsi="Arial" w:eastAsia="等线" w:cs="Arial"/>
          <w:sz w:val="22"/>
        </w:rPr>
        <w:t>【用户问法】</w:t>
      </w:r>
    </w:p>
    <w:p w14:paraId="6A448D3C">
      <w:pPr>
        <w:numPr>
          <w:ilvl w:val="0"/>
          <w:numId w:val="94"/>
        </w:numPr>
        <w:spacing w:before="120" w:after="120" w:line="288" w:lineRule="auto"/>
        <w:ind w:left="453"/>
        <w:jc w:val="left"/>
      </w:pPr>
      <w:r>
        <w:rPr>
          <w:rFonts w:ascii="Arial" w:hAnsi="Arial" w:eastAsia="等线" w:cs="Arial"/>
          <w:sz w:val="22"/>
        </w:rPr>
        <w:t>重修怎么报名</w:t>
      </w:r>
    </w:p>
    <w:p w14:paraId="18EA9A8D">
      <w:pPr>
        <w:numPr>
          <w:ilvl w:val="0"/>
          <w:numId w:val="95"/>
        </w:numPr>
        <w:spacing w:before="120" w:after="120" w:line="288" w:lineRule="auto"/>
        <w:ind w:left="453"/>
        <w:jc w:val="left"/>
      </w:pPr>
      <w:r>
        <w:rPr>
          <w:rFonts w:ascii="Arial" w:hAnsi="Arial" w:eastAsia="等线" w:cs="Arial"/>
          <w:sz w:val="22"/>
        </w:rPr>
        <w:t>重修什么时候上课</w:t>
      </w:r>
    </w:p>
    <w:p w14:paraId="6D1BA7E4">
      <w:pPr>
        <w:numPr>
          <w:ilvl w:val="0"/>
          <w:numId w:val="96"/>
        </w:numPr>
        <w:spacing w:before="120" w:after="120" w:line="288" w:lineRule="auto"/>
        <w:ind w:left="453"/>
        <w:jc w:val="left"/>
      </w:pPr>
      <w:r>
        <w:rPr>
          <w:rFonts w:ascii="Arial" w:hAnsi="Arial" w:eastAsia="等线" w:cs="Arial"/>
          <w:sz w:val="22"/>
        </w:rPr>
        <w:t>重修费用是多少</w:t>
      </w:r>
    </w:p>
    <w:p w14:paraId="2F699947">
      <w:pPr>
        <w:spacing w:before="120" w:after="120" w:line="288" w:lineRule="auto"/>
        <w:ind w:left="453"/>
        <w:jc w:val="left"/>
      </w:pPr>
      <w:r>
        <w:rPr>
          <w:rFonts w:ascii="Arial" w:hAnsi="Arial" w:eastAsia="等线" w:cs="Arial"/>
          <w:sz w:val="22"/>
        </w:rPr>
        <w:t>【标准播报答案】</w:t>
      </w:r>
    </w:p>
    <w:p w14:paraId="781EB769">
      <w:pPr>
        <w:spacing w:before="120" w:after="120" w:line="288" w:lineRule="auto"/>
        <w:ind w:left="453"/>
        <w:jc w:val="left"/>
      </w:pPr>
      <w:r>
        <w:rPr>
          <w:rFonts w:ascii="Arial" w:hAnsi="Arial" w:eastAsia="等线" w:cs="Arial"/>
          <w:sz w:val="22"/>
        </w:rPr>
        <w:t>补考未通过的科目需报名重修，每学期开学后开启重修报名，可通过教务系统提交申请，上课时间与考核方式以开课学院安排为准，具体费用以学校官方通知为准。</w:t>
      </w:r>
    </w:p>
    <w:p w14:paraId="49553D12">
      <w:pPr>
        <w:spacing w:before="120" w:after="120" w:line="288" w:lineRule="auto"/>
        <w:ind w:left="453"/>
        <w:jc w:val="left"/>
      </w:pPr>
      <w:r>
        <w:rPr>
          <w:rFonts w:ascii="Arial" w:hAnsi="Arial" w:eastAsia="等线" w:cs="Arial"/>
          <w:sz w:val="22"/>
        </w:rPr>
        <w:t>【分类标签】</w:t>
      </w:r>
    </w:p>
    <w:p w14:paraId="2B752247">
      <w:pPr>
        <w:spacing w:before="120" w:after="120" w:line="288" w:lineRule="auto"/>
        <w:ind w:left="453"/>
        <w:jc w:val="left"/>
      </w:pPr>
      <w:r>
        <w:rPr>
          <w:rFonts w:ascii="Arial" w:hAnsi="Arial" w:eastAsia="等线" w:cs="Arial"/>
          <w:sz w:val="22"/>
        </w:rPr>
        <w:t>重修,考试,教务,学业</w:t>
      </w:r>
    </w:p>
    <w:p w14:paraId="1C035EA2">
      <w:pPr>
        <w:numPr>
          <w:ilvl w:val="0"/>
          <w:numId w:val="97"/>
        </w:numPr>
        <w:spacing w:before="120" w:after="120" w:line="288" w:lineRule="auto"/>
        <w:ind w:left="0"/>
        <w:jc w:val="left"/>
      </w:pPr>
      <w:r>
        <w:rPr>
          <w:rFonts w:ascii="Arial" w:hAnsi="Arial" w:eastAsia="等线" w:cs="Arial"/>
          <w:sz w:val="22"/>
        </w:rPr>
        <w:t>【用户问法】</w:t>
      </w:r>
    </w:p>
    <w:p w14:paraId="7AC4A6E4">
      <w:pPr>
        <w:numPr>
          <w:ilvl w:val="0"/>
          <w:numId w:val="98"/>
        </w:numPr>
        <w:spacing w:before="120" w:after="120" w:line="288" w:lineRule="auto"/>
        <w:ind w:left="453"/>
        <w:jc w:val="left"/>
      </w:pPr>
      <w:r>
        <w:rPr>
          <w:rFonts w:ascii="Arial" w:hAnsi="Arial" w:eastAsia="等线" w:cs="Arial"/>
          <w:sz w:val="22"/>
        </w:rPr>
        <w:t>党课什么时候报名</w:t>
      </w:r>
    </w:p>
    <w:p w14:paraId="082617F1">
      <w:pPr>
        <w:numPr>
          <w:ilvl w:val="0"/>
          <w:numId w:val="99"/>
        </w:numPr>
        <w:spacing w:before="120" w:after="120" w:line="288" w:lineRule="auto"/>
        <w:ind w:left="453"/>
        <w:jc w:val="left"/>
      </w:pPr>
      <w:r>
        <w:rPr>
          <w:rFonts w:ascii="Arial" w:hAnsi="Arial" w:eastAsia="等线" w:cs="Arial"/>
          <w:sz w:val="22"/>
        </w:rPr>
        <w:t>入党流程是什么</w:t>
      </w:r>
    </w:p>
    <w:p w14:paraId="727A2E35">
      <w:pPr>
        <w:numPr>
          <w:ilvl w:val="0"/>
          <w:numId w:val="100"/>
        </w:numPr>
        <w:spacing w:before="120" w:after="120" w:line="288" w:lineRule="auto"/>
        <w:ind w:left="453"/>
        <w:jc w:val="left"/>
      </w:pPr>
      <w:r>
        <w:rPr>
          <w:rFonts w:ascii="Arial" w:hAnsi="Arial" w:eastAsia="等线" w:cs="Arial"/>
          <w:sz w:val="22"/>
        </w:rPr>
        <w:t>入党申请怎么交</w:t>
      </w:r>
    </w:p>
    <w:p w14:paraId="4291FA41">
      <w:pPr>
        <w:spacing w:before="120" w:after="120" w:line="288" w:lineRule="auto"/>
        <w:ind w:left="453"/>
        <w:jc w:val="left"/>
      </w:pPr>
      <w:r>
        <w:rPr>
          <w:rFonts w:ascii="Arial" w:hAnsi="Arial" w:eastAsia="等线" w:cs="Arial"/>
          <w:sz w:val="22"/>
        </w:rPr>
        <w:t>【标准播报答案】</w:t>
      </w:r>
    </w:p>
    <w:p w14:paraId="61C04042">
      <w:pPr>
        <w:spacing w:before="120" w:after="120" w:line="288" w:lineRule="auto"/>
        <w:ind w:left="453"/>
        <w:jc w:val="left"/>
      </w:pPr>
      <w:r>
        <w:rPr>
          <w:rFonts w:ascii="Arial" w:hAnsi="Arial" w:eastAsia="等线" w:cs="Arial"/>
          <w:sz w:val="22"/>
        </w:rPr>
        <w:t>入党申请可随时向所在学院党支部提交，党课培训每年分春季、秋季两批次开展，入党流程分为申请入党、积极分子、发展对象、预备党员、正式党员五个阶段，具体以学院党委通知为准。</w:t>
      </w:r>
    </w:p>
    <w:p w14:paraId="03B16CC8">
      <w:pPr>
        <w:spacing w:before="120" w:after="120" w:line="288" w:lineRule="auto"/>
        <w:ind w:left="453"/>
        <w:jc w:val="left"/>
      </w:pPr>
      <w:r>
        <w:rPr>
          <w:rFonts w:ascii="Arial" w:hAnsi="Arial" w:eastAsia="等线" w:cs="Arial"/>
          <w:sz w:val="22"/>
        </w:rPr>
        <w:t>【分类标签】</w:t>
      </w:r>
    </w:p>
    <w:p w14:paraId="10086359">
      <w:pPr>
        <w:spacing w:before="120" w:after="120" w:line="288" w:lineRule="auto"/>
        <w:ind w:left="453"/>
        <w:jc w:val="left"/>
      </w:pPr>
      <w:r>
        <w:rPr>
          <w:rFonts w:ascii="Arial" w:hAnsi="Arial" w:eastAsia="等线" w:cs="Arial"/>
          <w:sz w:val="22"/>
        </w:rPr>
        <w:t>党课,入党,学生事务,党务</w:t>
      </w:r>
    </w:p>
    <w:p w14:paraId="64D2DEC1">
      <w:pPr>
        <w:numPr>
          <w:ilvl w:val="0"/>
          <w:numId w:val="101"/>
        </w:numPr>
        <w:spacing w:before="120" w:after="120" w:line="288" w:lineRule="auto"/>
        <w:ind w:left="0"/>
        <w:jc w:val="left"/>
      </w:pPr>
      <w:r>
        <w:rPr>
          <w:rFonts w:ascii="Arial" w:hAnsi="Arial" w:eastAsia="等线" w:cs="Arial"/>
          <w:sz w:val="22"/>
        </w:rPr>
        <w:t>【用户问法】</w:t>
      </w:r>
    </w:p>
    <w:p w14:paraId="081F8E5C">
      <w:pPr>
        <w:numPr>
          <w:ilvl w:val="0"/>
          <w:numId w:val="102"/>
        </w:numPr>
        <w:spacing w:before="120" w:after="120" w:line="288" w:lineRule="auto"/>
        <w:ind w:left="453"/>
        <w:jc w:val="left"/>
      </w:pPr>
      <w:r>
        <w:rPr>
          <w:rFonts w:ascii="Arial" w:hAnsi="Arial" w:eastAsia="等线" w:cs="Arial"/>
          <w:sz w:val="22"/>
        </w:rPr>
        <w:t>校历在哪里看</w:t>
      </w:r>
    </w:p>
    <w:p w14:paraId="3DC71499">
      <w:pPr>
        <w:numPr>
          <w:ilvl w:val="0"/>
          <w:numId w:val="103"/>
        </w:numPr>
        <w:spacing w:before="120" w:after="120" w:line="288" w:lineRule="auto"/>
        <w:ind w:left="453"/>
        <w:jc w:val="left"/>
      </w:pPr>
      <w:r>
        <w:rPr>
          <w:rFonts w:ascii="Arial" w:hAnsi="Arial" w:eastAsia="等线" w:cs="Arial"/>
          <w:sz w:val="22"/>
        </w:rPr>
        <w:t>今年什么时候放暑假</w:t>
      </w:r>
    </w:p>
    <w:p w14:paraId="0A9E5E4A">
      <w:pPr>
        <w:numPr>
          <w:ilvl w:val="0"/>
          <w:numId w:val="104"/>
        </w:numPr>
        <w:spacing w:before="120" w:after="120" w:line="288" w:lineRule="auto"/>
        <w:ind w:left="453"/>
        <w:jc w:val="left"/>
      </w:pPr>
      <w:r>
        <w:rPr>
          <w:rFonts w:ascii="Arial" w:hAnsi="Arial" w:eastAsia="等线" w:cs="Arial"/>
          <w:sz w:val="22"/>
        </w:rPr>
        <w:t>今年什么时候放寒假</w:t>
      </w:r>
    </w:p>
    <w:p w14:paraId="32662654">
      <w:pPr>
        <w:spacing w:before="120" w:after="120" w:line="288" w:lineRule="auto"/>
        <w:ind w:left="453"/>
        <w:jc w:val="left"/>
      </w:pPr>
      <w:r>
        <w:rPr>
          <w:rFonts w:ascii="Arial" w:hAnsi="Arial" w:eastAsia="等线" w:cs="Arial"/>
          <w:sz w:val="22"/>
        </w:rPr>
        <w:t>【标准播报答案】</w:t>
      </w:r>
    </w:p>
    <w:p w14:paraId="509C773A">
      <w:pPr>
        <w:spacing w:before="120" w:after="120" w:line="288" w:lineRule="auto"/>
        <w:ind w:left="453"/>
        <w:jc w:val="left"/>
      </w:pPr>
      <w:r>
        <w:rPr>
          <w:rFonts w:ascii="Arial" w:hAnsi="Arial" w:eastAsia="等线" w:cs="Arial"/>
          <w:sz w:val="22"/>
        </w:rPr>
        <w:t>校历可</w:t>
      </w:r>
      <w:r>
        <w:rPr>
          <w:rFonts w:hint="eastAsia" w:ascii="Arial" w:hAnsi="Arial" w:eastAsia="等线" w:cs="Arial"/>
          <w:sz w:val="22"/>
          <w:lang w:val="en-US" w:eastAsia="zh-CN"/>
        </w:rPr>
        <w:t>咨询辅导员查看</w:t>
      </w:r>
      <w:r>
        <w:rPr>
          <w:rFonts w:ascii="Arial" w:hAnsi="Arial" w:eastAsia="等线" w:cs="Arial"/>
          <w:sz w:val="22"/>
        </w:rPr>
        <w:t>，寒暑假放假时间以当年校历与学校官方通知为准。</w:t>
      </w:r>
    </w:p>
    <w:p w14:paraId="2DB3C81E">
      <w:pPr>
        <w:spacing w:before="120" w:after="120" w:line="288" w:lineRule="auto"/>
        <w:ind w:left="453"/>
        <w:jc w:val="left"/>
      </w:pPr>
      <w:r>
        <w:rPr>
          <w:rFonts w:ascii="Arial" w:hAnsi="Arial" w:eastAsia="等线" w:cs="Arial"/>
          <w:sz w:val="22"/>
        </w:rPr>
        <w:t>【分类标签】</w:t>
      </w:r>
    </w:p>
    <w:p w14:paraId="0E995E91">
      <w:pPr>
        <w:spacing w:before="120" w:after="120" w:line="288" w:lineRule="auto"/>
        <w:ind w:left="453"/>
        <w:jc w:val="left"/>
      </w:pPr>
      <w:r>
        <w:rPr>
          <w:rFonts w:ascii="Arial" w:hAnsi="Arial" w:eastAsia="等线" w:cs="Arial"/>
          <w:sz w:val="22"/>
        </w:rPr>
        <w:t>校历,放假时间,教务,校园服务</w:t>
      </w:r>
    </w:p>
    <w:p w14:paraId="54603336">
      <w:pPr>
        <w:numPr>
          <w:ilvl w:val="0"/>
          <w:numId w:val="105"/>
        </w:numPr>
        <w:spacing w:before="120" w:after="120" w:line="288" w:lineRule="auto"/>
        <w:ind w:left="0"/>
        <w:jc w:val="left"/>
      </w:pPr>
      <w:r>
        <w:rPr>
          <w:rFonts w:ascii="Arial" w:hAnsi="Arial" w:eastAsia="等线" w:cs="Arial"/>
          <w:sz w:val="22"/>
        </w:rPr>
        <w:t>【用户问法】</w:t>
      </w:r>
    </w:p>
    <w:p w14:paraId="753392C8">
      <w:pPr>
        <w:numPr>
          <w:ilvl w:val="0"/>
          <w:numId w:val="106"/>
        </w:numPr>
        <w:spacing w:before="120" w:after="120" w:line="288" w:lineRule="auto"/>
        <w:ind w:left="453"/>
        <w:jc w:val="left"/>
      </w:pPr>
      <w:r>
        <w:rPr>
          <w:rFonts w:ascii="Arial" w:hAnsi="Arial" w:eastAsia="等线" w:cs="Arial"/>
          <w:sz w:val="22"/>
        </w:rPr>
        <w:t>学校机房在哪里</w:t>
      </w:r>
    </w:p>
    <w:p w14:paraId="274557BF">
      <w:pPr>
        <w:numPr>
          <w:ilvl w:val="0"/>
          <w:numId w:val="107"/>
        </w:numPr>
        <w:spacing w:before="120" w:after="120" w:line="288" w:lineRule="auto"/>
        <w:ind w:left="453"/>
        <w:jc w:val="left"/>
      </w:pPr>
      <w:r>
        <w:rPr>
          <w:rFonts w:ascii="Arial" w:hAnsi="Arial" w:eastAsia="等线" w:cs="Arial"/>
          <w:sz w:val="22"/>
        </w:rPr>
        <w:t>机房对外开放吗</w:t>
      </w:r>
    </w:p>
    <w:p w14:paraId="61CEE1FB">
      <w:pPr>
        <w:numPr>
          <w:ilvl w:val="0"/>
          <w:numId w:val="108"/>
        </w:numPr>
        <w:spacing w:before="120" w:after="120" w:line="288" w:lineRule="auto"/>
        <w:ind w:left="453"/>
        <w:jc w:val="left"/>
      </w:pPr>
      <w:r>
        <w:rPr>
          <w:rFonts w:ascii="Arial" w:hAnsi="Arial" w:eastAsia="等线" w:cs="Arial"/>
          <w:sz w:val="22"/>
        </w:rPr>
        <w:t>机房开放时间</w:t>
      </w:r>
    </w:p>
    <w:p w14:paraId="1C923246">
      <w:pPr>
        <w:spacing w:before="120" w:after="120" w:line="288" w:lineRule="auto"/>
        <w:ind w:left="453"/>
        <w:jc w:val="left"/>
      </w:pPr>
      <w:r>
        <w:rPr>
          <w:rFonts w:ascii="Arial" w:hAnsi="Arial" w:eastAsia="等线" w:cs="Arial"/>
          <w:sz w:val="22"/>
        </w:rPr>
        <w:t>【标准播报答案】</w:t>
      </w:r>
    </w:p>
    <w:p w14:paraId="0B7B6689">
      <w:pPr>
        <w:spacing w:before="120" w:after="120" w:line="288" w:lineRule="auto"/>
        <w:ind w:left="453"/>
        <w:jc w:val="left"/>
        <w:rPr>
          <w:rFonts w:hint="eastAsia" w:eastAsia="等线"/>
          <w:lang w:val="en-US" w:eastAsia="zh-CN"/>
        </w:rPr>
      </w:pPr>
      <w:r>
        <w:rPr>
          <w:rFonts w:ascii="Arial" w:hAnsi="Arial" w:eastAsia="等线" w:cs="Arial"/>
          <w:sz w:val="22"/>
        </w:rPr>
        <w:t>学校机房设在电教楼，工作日上课时间对有教学安排的班级开放，课余时间与周末对在校学生免费开</w:t>
      </w:r>
      <w:r>
        <w:rPr>
          <w:rFonts w:hint="eastAsia" w:ascii="Arial" w:hAnsi="Arial" w:eastAsia="等线" w:cs="Arial"/>
          <w:sz w:val="22"/>
          <w:lang w:val="en-US" w:eastAsia="zh-CN"/>
        </w:rPr>
        <w:t>放。</w:t>
      </w:r>
    </w:p>
    <w:p w14:paraId="50C3F967">
      <w:pPr>
        <w:spacing w:before="120" w:after="120" w:line="288" w:lineRule="auto"/>
        <w:ind w:left="453"/>
        <w:jc w:val="left"/>
      </w:pPr>
      <w:r>
        <w:rPr>
          <w:rFonts w:ascii="Arial" w:hAnsi="Arial" w:eastAsia="等线" w:cs="Arial"/>
          <w:sz w:val="22"/>
        </w:rPr>
        <w:t>【分类标签】</w:t>
      </w:r>
    </w:p>
    <w:p w14:paraId="60C96A49">
      <w:pPr>
        <w:spacing w:before="120" w:after="120" w:line="288" w:lineRule="auto"/>
        <w:ind w:left="453"/>
        <w:jc w:val="left"/>
      </w:pPr>
      <w:r>
        <w:rPr>
          <w:rFonts w:ascii="Arial" w:hAnsi="Arial" w:eastAsia="等线" w:cs="Arial"/>
          <w:sz w:val="22"/>
        </w:rPr>
        <w:t>机房,电教楼,校园设施,学习</w:t>
      </w:r>
    </w:p>
    <w:p w14:paraId="7335570A">
      <w:pPr>
        <w:numPr>
          <w:ilvl w:val="0"/>
          <w:numId w:val="109"/>
        </w:numPr>
        <w:spacing w:before="120" w:after="120" w:line="288" w:lineRule="auto"/>
        <w:ind w:left="0"/>
        <w:jc w:val="left"/>
      </w:pPr>
      <w:r>
        <w:rPr>
          <w:rFonts w:ascii="Arial" w:hAnsi="Arial" w:eastAsia="等线" w:cs="Arial"/>
          <w:sz w:val="22"/>
        </w:rPr>
        <w:t>【用户问法】</w:t>
      </w:r>
    </w:p>
    <w:p w14:paraId="28A0CC6B">
      <w:pPr>
        <w:numPr>
          <w:ilvl w:val="0"/>
          <w:numId w:val="110"/>
        </w:numPr>
        <w:spacing w:before="120" w:after="120" w:line="288" w:lineRule="auto"/>
        <w:ind w:left="453"/>
        <w:jc w:val="left"/>
      </w:pPr>
      <w:r>
        <w:rPr>
          <w:rFonts w:ascii="Arial" w:hAnsi="Arial" w:eastAsia="等线" w:cs="Arial"/>
          <w:sz w:val="22"/>
        </w:rPr>
        <w:t>考研自习室在哪里</w:t>
      </w:r>
    </w:p>
    <w:p w14:paraId="13800BBE">
      <w:pPr>
        <w:numPr>
          <w:ilvl w:val="0"/>
          <w:numId w:val="111"/>
        </w:numPr>
        <w:spacing w:before="120" w:after="120" w:line="288" w:lineRule="auto"/>
        <w:ind w:left="453"/>
        <w:jc w:val="left"/>
      </w:pPr>
      <w:r>
        <w:rPr>
          <w:rFonts w:ascii="Arial" w:hAnsi="Arial" w:eastAsia="等线" w:cs="Arial"/>
          <w:sz w:val="22"/>
        </w:rPr>
        <w:t>考研自习室怎么预约</w:t>
      </w:r>
    </w:p>
    <w:p w14:paraId="77C28B8D">
      <w:pPr>
        <w:numPr>
          <w:ilvl w:val="0"/>
          <w:numId w:val="112"/>
        </w:numPr>
        <w:spacing w:before="120" w:after="120" w:line="288" w:lineRule="auto"/>
        <w:ind w:left="453"/>
        <w:jc w:val="left"/>
      </w:pPr>
      <w:r>
        <w:rPr>
          <w:rFonts w:ascii="Arial" w:hAnsi="Arial" w:eastAsia="等线" w:cs="Arial"/>
          <w:sz w:val="22"/>
        </w:rPr>
        <w:t>考研自习室开放时间</w:t>
      </w:r>
    </w:p>
    <w:p w14:paraId="69355C5A">
      <w:pPr>
        <w:spacing w:before="120" w:after="120" w:line="288" w:lineRule="auto"/>
        <w:ind w:left="453"/>
        <w:jc w:val="left"/>
      </w:pPr>
      <w:r>
        <w:rPr>
          <w:rFonts w:ascii="Arial" w:hAnsi="Arial" w:eastAsia="等线" w:cs="Arial"/>
          <w:sz w:val="22"/>
        </w:rPr>
        <w:t>【标准播报答案】</w:t>
      </w:r>
    </w:p>
    <w:p w14:paraId="5177A968">
      <w:pPr>
        <w:spacing w:before="120" w:after="120" w:line="288" w:lineRule="auto"/>
        <w:ind w:left="453"/>
        <w:jc w:val="left"/>
      </w:pPr>
      <w:r>
        <w:rPr>
          <w:rFonts w:ascii="Arial" w:hAnsi="Arial" w:eastAsia="等线" w:cs="Arial"/>
          <w:sz w:val="22"/>
        </w:rPr>
        <w:t>专属考研自习室设在图书馆3楼，全年对考研学生开放，可通过云端长财APP预约固定座位，开放时间与图书馆开闭馆时间同步。</w:t>
      </w:r>
    </w:p>
    <w:p w14:paraId="00163BCD">
      <w:pPr>
        <w:spacing w:before="120" w:after="120" w:line="288" w:lineRule="auto"/>
        <w:ind w:left="453"/>
        <w:jc w:val="left"/>
      </w:pPr>
      <w:r>
        <w:rPr>
          <w:rFonts w:ascii="Arial" w:hAnsi="Arial" w:eastAsia="等线" w:cs="Arial"/>
          <w:sz w:val="22"/>
        </w:rPr>
        <w:t>【分类标签】</w:t>
      </w:r>
    </w:p>
    <w:p w14:paraId="47108694">
      <w:pPr>
        <w:spacing w:before="120" w:after="120" w:line="288" w:lineRule="auto"/>
        <w:ind w:left="453"/>
        <w:jc w:val="left"/>
      </w:pPr>
      <w:r>
        <w:rPr>
          <w:rFonts w:ascii="Arial" w:hAnsi="Arial" w:eastAsia="等线" w:cs="Arial"/>
          <w:sz w:val="22"/>
        </w:rPr>
        <w:t>考研自习室,图书馆,自习室,学习</w:t>
      </w:r>
    </w:p>
    <w:p w14:paraId="0F0D5868">
      <w:pPr>
        <w:numPr>
          <w:ilvl w:val="0"/>
          <w:numId w:val="113"/>
        </w:numPr>
        <w:spacing w:before="120" w:after="120" w:line="288" w:lineRule="auto"/>
        <w:ind w:left="0"/>
        <w:jc w:val="left"/>
      </w:pPr>
      <w:r>
        <w:rPr>
          <w:rFonts w:ascii="Arial" w:hAnsi="Arial" w:eastAsia="等线" w:cs="Arial"/>
          <w:sz w:val="22"/>
        </w:rPr>
        <w:t>【用户问法】</w:t>
      </w:r>
    </w:p>
    <w:p w14:paraId="5B78F5BC">
      <w:pPr>
        <w:numPr>
          <w:ilvl w:val="0"/>
          <w:numId w:val="114"/>
        </w:numPr>
        <w:spacing w:before="120" w:after="120" w:line="288" w:lineRule="auto"/>
        <w:ind w:left="453"/>
        <w:jc w:val="left"/>
      </w:pPr>
      <w:r>
        <w:rPr>
          <w:rFonts w:ascii="Arial" w:hAnsi="Arial" w:eastAsia="等线" w:cs="Arial"/>
          <w:sz w:val="22"/>
        </w:rPr>
        <w:t>学校阶梯教室在哪里</w:t>
      </w:r>
    </w:p>
    <w:p w14:paraId="79E36C13">
      <w:pPr>
        <w:numPr>
          <w:ilvl w:val="0"/>
          <w:numId w:val="115"/>
        </w:numPr>
        <w:spacing w:before="120" w:after="120" w:line="288" w:lineRule="auto"/>
        <w:ind w:left="453"/>
        <w:jc w:val="left"/>
      </w:pPr>
      <w:r>
        <w:rPr>
          <w:rFonts w:ascii="Arial" w:hAnsi="Arial" w:eastAsia="等线" w:cs="Arial"/>
          <w:sz w:val="22"/>
        </w:rPr>
        <w:t>阶梯教室有几个</w:t>
      </w:r>
    </w:p>
    <w:p w14:paraId="6D5DB35E">
      <w:pPr>
        <w:numPr>
          <w:ilvl w:val="0"/>
          <w:numId w:val="116"/>
        </w:numPr>
        <w:spacing w:before="120" w:after="120" w:line="288" w:lineRule="auto"/>
        <w:ind w:left="453"/>
        <w:jc w:val="left"/>
      </w:pPr>
      <w:r>
        <w:rPr>
          <w:rFonts w:ascii="Arial" w:hAnsi="Arial" w:eastAsia="等线" w:cs="Arial"/>
          <w:sz w:val="22"/>
        </w:rPr>
        <w:t>阶梯教室在哪个楼</w:t>
      </w:r>
    </w:p>
    <w:p w14:paraId="531A6B7C">
      <w:pPr>
        <w:spacing w:before="120" w:after="120" w:line="288" w:lineRule="auto"/>
        <w:ind w:left="453"/>
        <w:jc w:val="left"/>
      </w:pPr>
      <w:r>
        <w:rPr>
          <w:rFonts w:ascii="Arial" w:hAnsi="Arial" w:eastAsia="等线" w:cs="Arial"/>
          <w:sz w:val="22"/>
        </w:rPr>
        <w:t>【标准播报答案】</w:t>
      </w:r>
    </w:p>
    <w:p w14:paraId="25581B5D">
      <w:pPr>
        <w:spacing w:before="120" w:after="120" w:line="288" w:lineRule="auto"/>
        <w:ind w:left="453"/>
        <w:jc w:val="left"/>
      </w:pPr>
      <w:r>
        <w:rPr>
          <w:rFonts w:ascii="Arial" w:hAnsi="Arial" w:eastAsia="等线" w:cs="Arial"/>
          <w:sz w:val="22"/>
        </w:rPr>
        <w:t>学校阶梯教室主要分布在第一教学楼、</w:t>
      </w:r>
      <w:r>
        <w:rPr>
          <w:rFonts w:hint="eastAsia" w:ascii="Arial" w:hAnsi="Arial" w:eastAsia="等线" w:cs="Arial"/>
          <w:sz w:val="22"/>
          <w:lang w:val="en-US" w:eastAsia="zh-CN"/>
        </w:rPr>
        <w:t>第二教学楼、</w:t>
      </w:r>
      <w:r>
        <w:rPr>
          <w:rFonts w:ascii="Arial" w:hAnsi="Arial" w:eastAsia="等线" w:cs="Arial"/>
          <w:sz w:val="22"/>
        </w:rPr>
        <w:t>第三教学楼，多用于公共课、公开课与讲座。</w:t>
      </w:r>
    </w:p>
    <w:p w14:paraId="2F067FA9">
      <w:pPr>
        <w:spacing w:before="120" w:after="120" w:line="288" w:lineRule="auto"/>
        <w:ind w:left="453"/>
        <w:jc w:val="left"/>
      </w:pPr>
      <w:r>
        <w:rPr>
          <w:rFonts w:ascii="Arial" w:hAnsi="Arial" w:eastAsia="等线" w:cs="Arial"/>
          <w:sz w:val="22"/>
        </w:rPr>
        <w:t>【分类标签】</w:t>
      </w:r>
    </w:p>
    <w:p w14:paraId="0995FD51">
      <w:pPr>
        <w:spacing w:before="120" w:after="120" w:line="288" w:lineRule="auto"/>
        <w:ind w:left="453"/>
        <w:jc w:val="left"/>
      </w:pPr>
      <w:r>
        <w:rPr>
          <w:rFonts w:ascii="Arial" w:hAnsi="Arial" w:eastAsia="等线" w:cs="Arial"/>
          <w:sz w:val="22"/>
        </w:rPr>
        <w:t>阶梯教室,校园设施,导航,学习</w:t>
      </w:r>
    </w:p>
    <w:p w14:paraId="4EC0C62B">
      <w:pPr>
        <w:numPr>
          <w:ilvl w:val="0"/>
          <w:numId w:val="117"/>
        </w:numPr>
        <w:spacing w:before="120" w:after="120" w:line="288" w:lineRule="auto"/>
        <w:ind w:left="0"/>
        <w:jc w:val="left"/>
      </w:pPr>
      <w:r>
        <w:rPr>
          <w:rFonts w:ascii="Arial" w:hAnsi="Arial" w:eastAsia="等线" w:cs="Arial"/>
          <w:sz w:val="22"/>
        </w:rPr>
        <w:t>【用户问法】</w:t>
      </w:r>
    </w:p>
    <w:p w14:paraId="234CFD8A">
      <w:pPr>
        <w:numPr>
          <w:ilvl w:val="0"/>
          <w:numId w:val="118"/>
        </w:numPr>
        <w:spacing w:before="120" w:after="120" w:line="288" w:lineRule="auto"/>
        <w:ind w:left="453"/>
        <w:jc w:val="left"/>
      </w:pPr>
      <w:r>
        <w:rPr>
          <w:rFonts w:ascii="Arial" w:hAnsi="Arial" w:eastAsia="等线" w:cs="Arial"/>
          <w:sz w:val="22"/>
        </w:rPr>
        <w:t>学校语音室在哪里</w:t>
      </w:r>
    </w:p>
    <w:p w14:paraId="66A3ED60">
      <w:pPr>
        <w:numPr>
          <w:ilvl w:val="0"/>
          <w:numId w:val="119"/>
        </w:numPr>
        <w:spacing w:before="120" w:after="120" w:line="288" w:lineRule="auto"/>
        <w:ind w:left="453"/>
        <w:jc w:val="left"/>
      </w:pPr>
      <w:r>
        <w:rPr>
          <w:rFonts w:ascii="Arial" w:hAnsi="Arial" w:eastAsia="等线" w:cs="Arial"/>
          <w:sz w:val="22"/>
        </w:rPr>
        <w:t>语音室在哪个楼</w:t>
      </w:r>
    </w:p>
    <w:p w14:paraId="248520EE">
      <w:pPr>
        <w:numPr>
          <w:ilvl w:val="0"/>
          <w:numId w:val="120"/>
        </w:numPr>
        <w:spacing w:before="120" w:after="120" w:line="288" w:lineRule="auto"/>
        <w:ind w:left="453"/>
        <w:jc w:val="left"/>
      </w:pPr>
      <w:r>
        <w:rPr>
          <w:rFonts w:ascii="Arial" w:hAnsi="Arial" w:eastAsia="等线" w:cs="Arial"/>
          <w:sz w:val="22"/>
        </w:rPr>
        <w:t>语音室对外开放吗</w:t>
      </w:r>
    </w:p>
    <w:p w14:paraId="492DB6D7">
      <w:pPr>
        <w:spacing w:before="120" w:after="120" w:line="288" w:lineRule="auto"/>
        <w:ind w:left="453"/>
        <w:jc w:val="left"/>
      </w:pPr>
      <w:r>
        <w:rPr>
          <w:rFonts w:ascii="Arial" w:hAnsi="Arial" w:eastAsia="等线" w:cs="Arial"/>
          <w:sz w:val="22"/>
        </w:rPr>
        <w:t>【标准播报答案】</w:t>
      </w:r>
    </w:p>
    <w:p w14:paraId="5776CDE3">
      <w:pPr>
        <w:spacing w:before="120" w:after="120" w:line="288" w:lineRule="auto"/>
        <w:ind w:left="453"/>
        <w:jc w:val="left"/>
      </w:pPr>
      <w:r>
        <w:rPr>
          <w:rFonts w:ascii="Arial" w:hAnsi="Arial" w:eastAsia="等线" w:cs="Arial"/>
          <w:sz w:val="22"/>
        </w:rPr>
        <w:t>学校语音室设在电教楼2-3层，主要用于外语专业教学与听力考试，上课时间对有教学安排的班级开放，课余时间可预约使用。</w:t>
      </w:r>
    </w:p>
    <w:p w14:paraId="062B13C9">
      <w:pPr>
        <w:spacing w:before="120" w:after="120" w:line="288" w:lineRule="auto"/>
        <w:ind w:left="453"/>
        <w:jc w:val="left"/>
      </w:pPr>
      <w:r>
        <w:rPr>
          <w:rFonts w:ascii="Arial" w:hAnsi="Arial" w:eastAsia="等线" w:cs="Arial"/>
          <w:sz w:val="22"/>
        </w:rPr>
        <w:t>【分类标签】</w:t>
      </w:r>
    </w:p>
    <w:p w14:paraId="4F710542">
      <w:pPr>
        <w:spacing w:before="120" w:after="120" w:line="288" w:lineRule="auto"/>
        <w:ind w:left="453"/>
        <w:jc w:val="left"/>
      </w:pPr>
      <w:r>
        <w:rPr>
          <w:rFonts w:ascii="Arial" w:hAnsi="Arial" w:eastAsia="等线" w:cs="Arial"/>
          <w:sz w:val="22"/>
        </w:rPr>
        <w:t>语音室,电教楼,校园设施,学习</w:t>
      </w:r>
    </w:p>
    <w:p w14:paraId="676568B4">
      <w:pPr>
        <w:spacing w:before="300" w:after="120" w:line="288" w:lineRule="auto"/>
        <w:ind w:left="0"/>
        <w:jc w:val="left"/>
        <w:outlineLvl w:val="2"/>
      </w:pPr>
      <w:bookmarkStart w:id="3" w:name="heading_3"/>
      <w:r>
        <w:rPr>
          <w:rFonts w:ascii="Arial" w:hAnsi="Arial" w:eastAsia="等线" w:cs="Arial"/>
          <w:b/>
          <w:sz w:val="30"/>
        </w:rPr>
        <w:t>1.2 校园生活服务类</w:t>
      </w:r>
      <w:bookmarkEnd w:id="3"/>
    </w:p>
    <w:p w14:paraId="2FEA5CCD">
      <w:pPr>
        <w:numPr>
          <w:ilvl w:val="0"/>
          <w:numId w:val="121"/>
        </w:numPr>
        <w:spacing w:before="120" w:after="120" w:line="288" w:lineRule="auto"/>
        <w:ind w:left="0"/>
        <w:jc w:val="left"/>
      </w:pPr>
      <w:r>
        <w:rPr>
          <w:rFonts w:ascii="Arial" w:hAnsi="Arial" w:eastAsia="等线" w:cs="Arial"/>
          <w:sz w:val="22"/>
        </w:rPr>
        <w:t>【用户问法】</w:t>
      </w:r>
    </w:p>
    <w:p w14:paraId="6697A068">
      <w:pPr>
        <w:numPr>
          <w:ilvl w:val="0"/>
          <w:numId w:val="122"/>
        </w:numPr>
        <w:spacing w:before="120" w:after="120" w:line="288" w:lineRule="auto"/>
        <w:ind w:left="453"/>
        <w:jc w:val="left"/>
      </w:pPr>
      <w:r>
        <w:rPr>
          <w:rFonts w:ascii="Arial" w:hAnsi="Arial" w:eastAsia="等线" w:cs="Arial"/>
          <w:sz w:val="22"/>
        </w:rPr>
        <w:t>学校食堂在哪里</w:t>
      </w:r>
    </w:p>
    <w:p w14:paraId="3F6A806A">
      <w:pPr>
        <w:numPr>
          <w:ilvl w:val="0"/>
          <w:numId w:val="123"/>
        </w:numPr>
        <w:spacing w:before="120" w:after="120" w:line="288" w:lineRule="auto"/>
        <w:ind w:left="453"/>
        <w:jc w:val="left"/>
      </w:pPr>
      <w:r>
        <w:rPr>
          <w:rFonts w:ascii="Arial" w:hAnsi="Arial" w:eastAsia="等线" w:cs="Arial"/>
          <w:sz w:val="22"/>
        </w:rPr>
        <w:t>食堂有几个</w:t>
      </w:r>
    </w:p>
    <w:p w14:paraId="4FCCFD56">
      <w:pPr>
        <w:numPr>
          <w:ilvl w:val="0"/>
          <w:numId w:val="124"/>
        </w:numPr>
        <w:spacing w:before="120" w:after="120" w:line="288" w:lineRule="auto"/>
        <w:ind w:left="453"/>
        <w:jc w:val="left"/>
      </w:pPr>
      <w:r>
        <w:rPr>
          <w:rFonts w:ascii="Arial" w:hAnsi="Arial" w:eastAsia="等线" w:cs="Arial"/>
          <w:sz w:val="22"/>
        </w:rPr>
        <w:t>可以选择几个食堂吃饭</w:t>
      </w:r>
    </w:p>
    <w:p w14:paraId="0CFF73A3">
      <w:pPr>
        <w:spacing w:before="120" w:after="120" w:line="288" w:lineRule="auto"/>
        <w:ind w:left="453"/>
        <w:jc w:val="left"/>
      </w:pPr>
      <w:r>
        <w:rPr>
          <w:rFonts w:ascii="Arial" w:hAnsi="Arial" w:eastAsia="等线" w:cs="Arial"/>
          <w:sz w:val="22"/>
        </w:rPr>
        <w:t>【标准播报答案】</w:t>
      </w:r>
    </w:p>
    <w:p w14:paraId="78D75E36">
      <w:pPr>
        <w:spacing w:before="120" w:after="120" w:line="288" w:lineRule="auto"/>
        <w:ind w:left="453"/>
        <w:jc w:val="left"/>
      </w:pPr>
      <w:r>
        <w:rPr>
          <w:rFonts w:ascii="Arial" w:hAnsi="Arial" w:eastAsia="等线" w:cs="Arial"/>
          <w:sz w:val="22"/>
        </w:rPr>
        <w:t>校内有两个食堂可以选择，一个在实训楼</w:t>
      </w:r>
      <w:r>
        <w:rPr>
          <w:rFonts w:hint="eastAsia" w:ascii="Arial" w:hAnsi="Arial" w:eastAsia="等线" w:cs="Arial"/>
          <w:sz w:val="22"/>
          <w:lang w:val="en-US" w:eastAsia="zh-CN"/>
        </w:rPr>
        <w:t>与二公寓旁</w:t>
      </w:r>
      <w:r>
        <w:rPr>
          <w:rFonts w:ascii="Arial" w:hAnsi="Arial" w:eastAsia="等线" w:cs="Arial"/>
          <w:sz w:val="22"/>
        </w:rPr>
        <w:t>，一个在第三教学楼</w:t>
      </w:r>
      <w:r>
        <w:rPr>
          <w:rFonts w:hint="eastAsia" w:ascii="Arial" w:hAnsi="Arial" w:eastAsia="等线" w:cs="Arial"/>
          <w:sz w:val="22"/>
          <w:lang w:val="en-US" w:eastAsia="zh-CN"/>
        </w:rPr>
        <w:t>旁</w:t>
      </w:r>
      <w:r>
        <w:rPr>
          <w:rFonts w:ascii="Arial" w:hAnsi="Arial" w:eastAsia="等线" w:cs="Arial"/>
          <w:sz w:val="22"/>
        </w:rPr>
        <w:t>。</w:t>
      </w:r>
    </w:p>
    <w:p w14:paraId="34532B24">
      <w:pPr>
        <w:spacing w:before="120" w:after="120" w:line="288" w:lineRule="auto"/>
        <w:ind w:left="453"/>
        <w:jc w:val="left"/>
      </w:pPr>
      <w:r>
        <w:rPr>
          <w:rFonts w:ascii="Arial" w:hAnsi="Arial" w:eastAsia="等线" w:cs="Arial"/>
          <w:sz w:val="22"/>
        </w:rPr>
        <w:t>【分类标签】</w:t>
      </w:r>
    </w:p>
    <w:p w14:paraId="5329EEB3">
      <w:pPr>
        <w:spacing w:before="120" w:after="120" w:line="288" w:lineRule="auto"/>
        <w:ind w:left="453"/>
        <w:jc w:val="left"/>
      </w:pPr>
      <w:r>
        <w:rPr>
          <w:rFonts w:ascii="Arial" w:hAnsi="Arial" w:eastAsia="等线" w:cs="Arial"/>
          <w:sz w:val="22"/>
        </w:rPr>
        <w:t>食堂,校园生活,位置</w:t>
      </w:r>
    </w:p>
    <w:p w14:paraId="74AFD20E">
      <w:pPr>
        <w:numPr>
          <w:ilvl w:val="0"/>
          <w:numId w:val="125"/>
        </w:numPr>
        <w:spacing w:before="120" w:after="120" w:line="288" w:lineRule="auto"/>
        <w:ind w:left="0"/>
        <w:jc w:val="left"/>
      </w:pPr>
      <w:r>
        <w:rPr>
          <w:rFonts w:ascii="Arial" w:hAnsi="Arial" w:eastAsia="等线" w:cs="Arial"/>
          <w:sz w:val="22"/>
        </w:rPr>
        <w:t>【用户问法】</w:t>
      </w:r>
    </w:p>
    <w:p w14:paraId="76336AE3">
      <w:pPr>
        <w:numPr>
          <w:ilvl w:val="0"/>
          <w:numId w:val="126"/>
        </w:numPr>
        <w:spacing w:before="120" w:after="120" w:line="288" w:lineRule="auto"/>
        <w:ind w:left="453"/>
        <w:jc w:val="left"/>
      </w:pPr>
      <w:r>
        <w:rPr>
          <w:rFonts w:ascii="Arial" w:hAnsi="Arial" w:eastAsia="等线" w:cs="Arial"/>
          <w:sz w:val="22"/>
        </w:rPr>
        <w:t>学校内都有什么奶茶店？</w:t>
      </w:r>
    </w:p>
    <w:p w14:paraId="387951D0">
      <w:pPr>
        <w:spacing w:before="120" w:after="120" w:line="288" w:lineRule="auto"/>
        <w:ind w:left="453"/>
        <w:jc w:val="left"/>
      </w:pPr>
      <w:r>
        <w:rPr>
          <w:rFonts w:ascii="Arial" w:hAnsi="Arial" w:eastAsia="等线" w:cs="Arial"/>
          <w:sz w:val="22"/>
        </w:rPr>
        <w:t>【标准播报答案】</w:t>
      </w:r>
    </w:p>
    <w:p w14:paraId="47319050">
      <w:pPr>
        <w:spacing w:before="120" w:after="120" w:line="288" w:lineRule="auto"/>
        <w:ind w:left="453"/>
        <w:jc w:val="left"/>
      </w:pPr>
      <w:r>
        <w:rPr>
          <w:rFonts w:ascii="Arial" w:hAnsi="Arial" w:eastAsia="等线" w:cs="Arial"/>
          <w:sz w:val="22"/>
        </w:rPr>
        <w:t>校内有蜜雪冰城、幸运咖、益禾堂、瑞幸咖啡等奶茶咖啡门店。</w:t>
      </w:r>
    </w:p>
    <w:p w14:paraId="0A20F16E">
      <w:pPr>
        <w:spacing w:before="120" w:after="120" w:line="288" w:lineRule="auto"/>
        <w:ind w:left="453"/>
        <w:jc w:val="left"/>
      </w:pPr>
      <w:r>
        <w:rPr>
          <w:rFonts w:ascii="Arial" w:hAnsi="Arial" w:eastAsia="等线" w:cs="Arial"/>
          <w:sz w:val="22"/>
        </w:rPr>
        <w:t>【分类标签】</w:t>
      </w:r>
    </w:p>
    <w:p w14:paraId="51513441">
      <w:pPr>
        <w:spacing w:before="120" w:after="120" w:line="288" w:lineRule="auto"/>
        <w:ind w:left="453"/>
        <w:jc w:val="left"/>
      </w:pPr>
      <w:r>
        <w:rPr>
          <w:rFonts w:ascii="Arial" w:hAnsi="Arial" w:eastAsia="等线" w:cs="Arial"/>
          <w:sz w:val="22"/>
        </w:rPr>
        <w:t>校园生活,美食,餐饮</w:t>
      </w:r>
    </w:p>
    <w:p w14:paraId="178753B9">
      <w:pPr>
        <w:numPr>
          <w:ilvl w:val="0"/>
          <w:numId w:val="127"/>
        </w:numPr>
        <w:spacing w:before="120" w:after="120" w:line="288" w:lineRule="auto"/>
        <w:ind w:left="0"/>
        <w:jc w:val="left"/>
      </w:pPr>
      <w:r>
        <w:rPr>
          <w:rFonts w:ascii="Arial" w:hAnsi="Arial" w:eastAsia="等线" w:cs="Arial"/>
          <w:sz w:val="22"/>
        </w:rPr>
        <w:t>【用户问法】</w:t>
      </w:r>
    </w:p>
    <w:p w14:paraId="0EF30B61">
      <w:pPr>
        <w:numPr>
          <w:ilvl w:val="0"/>
          <w:numId w:val="128"/>
        </w:numPr>
        <w:spacing w:before="120" w:after="120" w:line="288" w:lineRule="auto"/>
        <w:ind w:left="453"/>
        <w:jc w:val="left"/>
      </w:pPr>
      <w:r>
        <w:rPr>
          <w:rFonts w:ascii="Arial" w:hAnsi="Arial" w:eastAsia="等线" w:cs="Arial"/>
          <w:sz w:val="22"/>
        </w:rPr>
        <w:t>学校可以收外卖吗？</w:t>
      </w:r>
    </w:p>
    <w:p w14:paraId="487C267F">
      <w:pPr>
        <w:numPr>
          <w:ilvl w:val="0"/>
          <w:numId w:val="129"/>
        </w:numPr>
        <w:spacing w:before="120" w:after="120" w:line="288" w:lineRule="auto"/>
        <w:ind w:left="453"/>
        <w:jc w:val="left"/>
      </w:pPr>
      <w:r>
        <w:rPr>
          <w:rFonts w:ascii="Arial" w:hAnsi="Arial" w:eastAsia="等线" w:cs="Arial"/>
          <w:sz w:val="22"/>
        </w:rPr>
        <w:t>外卖放在哪里</w:t>
      </w:r>
    </w:p>
    <w:p w14:paraId="7C2BB457">
      <w:pPr>
        <w:spacing w:before="120" w:after="120" w:line="288" w:lineRule="auto"/>
        <w:ind w:left="453"/>
        <w:jc w:val="left"/>
      </w:pPr>
      <w:r>
        <w:rPr>
          <w:rFonts w:ascii="Arial" w:hAnsi="Arial" w:eastAsia="等线" w:cs="Arial"/>
          <w:sz w:val="22"/>
        </w:rPr>
        <w:t>【标准播报答案】</w:t>
      </w:r>
    </w:p>
    <w:p w14:paraId="73ECB354">
      <w:pPr>
        <w:spacing w:before="120" w:after="120" w:line="288" w:lineRule="auto"/>
        <w:ind w:left="453"/>
        <w:jc w:val="left"/>
      </w:pPr>
      <w:r>
        <w:rPr>
          <w:rFonts w:ascii="Arial" w:hAnsi="Arial" w:eastAsia="等线" w:cs="Arial"/>
          <w:sz w:val="22"/>
        </w:rPr>
        <w:t>校外外卖统一放在南门、东北门</w:t>
      </w:r>
      <w:r>
        <w:rPr>
          <w:rFonts w:hint="eastAsia" w:ascii="Arial" w:hAnsi="Arial" w:eastAsia="等线" w:cs="Arial"/>
          <w:sz w:val="22"/>
          <w:lang w:eastAsia="zh-CN"/>
        </w:rPr>
        <w:t>、</w:t>
      </w:r>
      <w:r>
        <w:rPr>
          <w:rFonts w:ascii="Arial" w:hAnsi="Arial" w:eastAsia="等线" w:cs="Arial"/>
          <w:sz w:val="22"/>
        </w:rPr>
        <w:t>西北门外卖柜，校内外卖可放在公寓门口外卖架上。</w:t>
      </w:r>
    </w:p>
    <w:p w14:paraId="7665087D">
      <w:pPr>
        <w:spacing w:before="120" w:after="120" w:line="288" w:lineRule="auto"/>
        <w:ind w:left="453"/>
        <w:jc w:val="left"/>
      </w:pPr>
      <w:r>
        <w:rPr>
          <w:rFonts w:ascii="Arial" w:hAnsi="Arial" w:eastAsia="等线" w:cs="Arial"/>
          <w:sz w:val="22"/>
        </w:rPr>
        <w:t>【分类标签】</w:t>
      </w:r>
    </w:p>
    <w:p w14:paraId="095AD095">
      <w:pPr>
        <w:spacing w:before="120" w:after="120" w:line="288" w:lineRule="auto"/>
        <w:ind w:left="453"/>
        <w:jc w:val="left"/>
      </w:pPr>
      <w:r>
        <w:rPr>
          <w:rFonts w:ascii="Arial" w:hAnsi="Arial" w:eastAsia="等线" w:cs="Arial"/>
          <w:sz w:val="22"/>
        </w:rPr>
        <w:t>外卖,校园生活,餐饮</w:t>
      </w:r>
    </w:p>
    <w:p w14:paraId="5966BF05">
      <w:pPr>
        <w:numPr>
          <w:ilvl w:val="0"/>
          <w:numId w:val="130"/>
        </w:numPr>
        <w:spacing w:before="120" w:after="120" w:line="288" w:lineRule="auto"/>
        <w:ind w:left="0"/>
        <w:jc w:val="left"/>
      </w:pPr>
      <w:r>
        <w:rPr>
          <w:rFonts w:ascii="Arial" w:hAnsi="Arial" w:eastAsia="等线" w:cs="Arial"/>
          <w:sz w:val="22"/>
        </w:rPr>
        <w:t>【用户问法】</w:t>
      </w:r>
    </w:p>
    <w:p w14:paraId="1A9E9FFE">
      <w:pPr>
        <w:numPr>
          <w:ilvl w:val="0"/>
          <w:numId w:val="131"/>
        </w:numPr>
        <w:spacing w:before="120" w:after="120" w:line="288" w:lineRule="auto"/>
        <w:ind w:left="453"/>
        <w:jc w:val="left"/>
      </w:pPr>
      <w:r>
        <w:rPr>
          <w:rFonts w:ascii="Arial" w:hAnsi="Arial" w:eastAsia="等线" w:cs="Arial"/>
          <w:sz w:val="22"/>
        </w:rPr>
        <w:t>学校快递点在哪</w:t>
      </w:r>
    </w:p>
    <w:p w14:paraId="08E8161A">
      <w:pPr>
        <w:numPr>
          <w:ilvl w:val="0"/>
          <w:numId w:val="132"/>
        </w:numPr>
        <w:spacing w:before="120" w:after="120" w:line="288" w:lineRule="auto"/>
        <w:ind w:left="453"/>
        <w:jc w:val="left"/>
      </w:pPr>
      <w:r>
        <w:rPr>
          <w:rFonts w:ascii="Arial" w:hAnsi="Arial" w:eastAsia="等线" w:cs="Arial"/>
          <w:sz w:val="22"/>
        </w:rPr>
        <w:t>快递去哪里取</w:t>
      </w:r>
    </w:p>
    <w:p w14:paraId="2B0360BD">
      <w:pPr>
        <w:numPr>
          <w:ilvl w:val="0"/>
          <w:numId w:val="133"/>
        </w:numPr>
        <w:spacing w:before="120" w:after="120" w:line="288" w:lineRule="auto"/>
        <w:ind w:left="453"/>
        <w:jc w:val="left"/>
      </w:pPr>
      <w:r>
        <w:rPr>
          <w:rFonts w:ascii="Arial" w:hAnsi="Arial" w:eastAsia="等线" w:cs="Arial"/>
          <w:sz w:val="22"/>
        </w:rPr>
        <w:t>快递上哪儿拿啊？</w:t>
      </w:r>
    </w:p>
    <w:p w14:paraId="5410D10D">
      <w:pPr>
        <w:spacing w:before="120" w:after="120" w:line="288" w:lineRule="auto"/>
        <w:ind w:left="453"/>
        <w:jc w:val="left"/>
      </w:pPr>
      <w:r>
        <w:rPr>
          <w:rFonts w:ascii="Arial" w:hAnsi="Arial" w:eastAsia="等线" w:cs="Arial"/>
          <w:sz w:val="22"/>
        </w:rPr>
        <w:t>【标准播报答案】</w:t>
      </w:r>
    </w:p>
    <w:p w14:paraId="6250C895">
      <w:pPr>
        <w:spacing w:before="120" w:after="120" w:line="288" w:lineRule="auto"/>
        <w:ind w:left="453"/>
        <w:jc w:val="left"/>
      </w:pPr>
      <w:r>
        <w:rPr>
          <w:rFonts w:ascii="Arial" w:hAnsi="Arial" w:eastAsia="等线" w:cs="Arial"/>
          <w:sz w:val="22"/>
        </w:rPr>
        <w:t>校内快递站在五公寓及学校东北门附近。</w:t>
      </w:r>
    </w:p>
    <w:p w14:paraId="4A3EF251">
      <w:pPr>
        <w:spacing w:before="120" w:after="120" w:line="288" w:lineRule="auto"/>
        <w:ind w:left="453"/>
        <w:jc w:val="left"/>
      </w:pPr>
      <w:r>
        <w:rPr>
          <w:rFonts w:ascii="Arial" w:hAnsi="Arial" w:eastAsia="等线" w:cs="Arial"/>
          <w:sz w:val="22"/>
        </w:rPr>
        <w:t>【分类标签】</w:t>
      </w:r>
    </w:p>
    <w:p w14:paraId="4E4A46AB">
      <w:pPr>
        <w:spacing w:before="120" w:after="120" w:line="288" w:lineRule="auto"/>
        <w:ind w:left="453"/>
        <w:jc w:val="left"/>
      </w:pPr>
      <w:r>
        <w:rPr>
          <w:rFonts w:ascii="Arial" w:hAnsi="Arial" w:eastAsia="等线" w:cs="Arial"/>
          <w:sz w:val="22"/>
        </w:rPr>
        <w:t>快递,校园生活,生活服务</w:t>
      </w:r>
    </w:p>
    <w:p w14:paraId="47828695">
      <w:pPr>
        <w:numPr>
          <w:ilvl w:val="0"/>
          <w:numId w:val="134"/>
        </w:numPr>
        <w:spacing w:before="120" w:after="120" w:line="288" w:lineRule="auto"/>
        <w:ind w:left="0"/>
        <w:jc w:val="left"/>
      </w:pPr>
      <w:r>
        <w:rPr>
          <w:rFonts w:ascii="Arial" w:hAnsi="Arial" w:eastAsia="等线" w:cs="Arial"/>
          <w:sz w:val="22"/>
        </w:rPr>
        <w:t>【用户问法】</w:t>
      </w:r>
    </w:p>
    <w:p w14:paraId="3882AF8A">
      <w:pPr>
        <w:numPr>
          <w:ilvl w:val="0"/>
          <w:numId w:val="135"/>
        </w:numPr>
        <w:spacing w:before="120" w:after="120" w:line="288" w:lineRule="auto"/>
        <w:ind w:left="453"/>
        <w:jc w:val="left"/>
      </w:pPr>
      <w:r>
        <w:rPr>
          <w:rFonts w:ascii="Arial" w:hAnsi="Arial" w:eastAsia="等线" w:cs="Arial"/>
          <w:sz w:val="22"/>
        </w:rPr>
        <w:t>取快递的流程</w:t>
      </w:r>
    </w:p>
    <w:p w14:paraId="2E3712A7">
      <w:pPr>
        <w:numPr>
          <w:ilvl w:val="0"/>
          <w:numId w:val="136"/>
        </w:numPr>
        <w:spacing w:before="120" w:after="120" w:line="288" w:lineRule="auto"/>
        <w:ind w:left="453"/>
        <w:jc w:val="left"/>
      </w:pPr>
      <w:r>
        <w:rPr>
          <w:rFonts w:ascii="Arial" w:hAnsi="Arial" w:eastAsia="等线" w:cs="Arial"/>
          <w:sz w:val="22"/>
        </w:rPr>
        <w:t>学校快递怎么取</w:t>
      </w:r>
    </w:p>
    <w:p w14:paraId="6E6CF444">
      <w:pPr>
        <w:numPr>
          <w:ilvl w:val="0"/>
          <w:numId w:val="137"/>
        </w:numPr>
        <w:spacing w:before="120" w:after="120" w:line="288" w:lineRule="auto"/>
        <w:ind w:left="453"/>
        <w:jc w:val="left"/>
      </w:pPr>
      <w:r>
        <w:rPr>
          <w:rFonts w:ascii="Arial" w:hAnsi="Arial" w:eastAsia="等线" w:cs="Arial"/>
          <w:sz w:val="22"/>
        </w:rPr>
        <w:t>学校快递的取件步骤</w:t>
      </w:r>
    </w:p>
    <w:p w14:paraId="7A186DFF">
      <w:pPr>
        <w:spacing w:before="120" w:after="120" w:line="288" w:lineRule="auto"/>
        <w:ind w:left="453"/>
        <w:jc w:val="left"/>
      </w:pPr>
      <w:r>
        <w:rPr>
          <w:rFonts w:ascii="Arial" w:hAnsi="Arial" w:eastAsia="等线" w:cs="Arial"/>
          <w:sz w:val="22"/>
        </w:rPr>
        <w:t>【标准播报答案】</w:t>
      </w:r>
    </w:p>
    <w:p w14:paraId="49A704C4">
      <w:pPr>
        <w:spacing w:before="120" w:after="120" w:line="288" w:lineRule="auto"/>
        <w:ind w:left="453"/>
        <w:jc w:val="left"/>
      </w:pPr>
      <w:r>
        <w:rPr>
          <w:rFonts w:ascii="Arial" w:hAnsi="Arial" w:eastAsia="等线" w:cs="Arial"/>
          <w:sz w:val="22"/>
        </w:rPr>
        <w:t>进入快递站后，根据取件码在货架上找到自己的快递，再打开拼多多找到身份码与快递码一起完成出库即可。</w:t>
      </w:r>
    </w:p>
    <w:p w14:paraId="0B6F6DD2">
      <w:pPr>
        <w:spacing w:before="120" w:after="120" w:line="288" w:lineRule="auto"/>
        <w:ind w:left="453"/>
        <w:jc w:val="left"/>
      </w:pPr>
      <w:r>
        <w:rPr>
          <w:rFonts w:ascii="Arial" w:hAnsi="Arial" w:eastAsia="等线" w:cs="Arial"/>
          <w:sz w:val="22"/>
        </w:rPr>
        <w:t>【分类标签】</w:t>
      </w:r>
    </w:p>
    <w:p w14:paraId="2D79E0FE">
      <w:pPr>
        <w:spacing w:before="120" w:after="120" w:line="288" w:lineRule="auto"/>
        <w:ind w:left="453"/>
        <w:jc w:val="left"/>
      </w:pPr>
      <w:r>
        <w:rPr>
          <w:rFonts w:ascii="Arial" w:hAnsi="Arial" w:eastAsia="等线" w:cs="Arial"/>
          <w:sz w:val="22"/>
        </w:rPr>
        <w:t>生活服务,快递取件,校园驿站</w:t>
      </w:r>
    </w:p>
    <w:p w14:paraId="6EA005A1">
      <w:pPr>
        <w:numPr>
          <w:ilvl w:val="0"/>
          <w:numId w:val="138"/>
        </w:numPr>
        <w:spacing w:before="120" w:after="120" w:line="288" w:lineRule="auto"/>
        <w:ind w:left="0"/>
        <w:jc w:val="left"/>
      </w:pPr>
      <w:r>
        <w:rPr>
          <w:rFonts w:ascii="Arial" w:hAnsi="Arial" w:eastAsia="等线" w:cs="Arial"/>
          <w:sz w:val="22"/>
        </w:rPr>
        <w:t>【用户问法】</w:t>
      </w:r>
    </w:p>
    <w:p w14:paraId="1C56890C">
      <w:pPr>
        <w:numPr>
          <w:ilvl w:val="0"/>
          <w:numId w:val="139"/>
        </w:numPr>
        <w:spacing w:before="120" w:after="120" w:line="288" w:lineRule="auto"/>
        <w:ind w:left="453"/>
        <w:jc w:val="left"/>
      </w:pPr>
      <w:r>
        <w:rPr>
          <w:rFonts w:ascii="Arial" w:hAnsi="Arial" w:eastAsia="等线" w:cs="Arial"/>
          <w:sz w:val="22"/>
        </w:rPr>
        <w:t>学校门禁时间</w:t>
      </w:r>
    </w:p>
    <w:p w14:paraId="0DA8AC22">
      <w:pPr>
        <w:numPr>
          <w:ilvl w:val="0"/>
          <w:numId w:val="140"/>
        </w:numPr>
        <w:spacing w:before="120" w:after="120" w:line="288" w:lineRule="auto"/>
        <w:ind w:left="453"/>
        <w:jc w:val="left"/>
      </w:pPr>
      <w:r>
        <w:rPr>
          <w:rFonts w:ascii="Arial" w:hAnsi="Arial" w:eastAsia="等线" w:cs="Arial"/>
          <w:sz w:val="22"/>
        </w:rPr>
        <w:t>宿舍几点关门</w:t>
      </w:r>
    </w:p>
    <w:p w14:paraId="202D9BBF">
      <w:pPr>
        <w:numPr>
          <w:ilvl w:val="0"/>
          <w:numId w:val="141"/>
        </w:numPr>
        <w:spacing w:before="120" w:after="120" w:line="288" w:lineRule="auto"/>
        <w:ind w:left="453"/>
        <w:jc w:val="left"/>
      </w:pPr>
      <w:r>
        <w:rPr>
          <w:rFonts w:ascii="Arial" w:hAnsi="Arial" w:eastAsia="等线" w:cs="Arial"/>
          <w:sz w:val="22"/>
        </w:rPr>
        <w:t>晚归怎么办</w:t>
      </w:r>
    </w:p>
    <w:p w14:paraId="200066EF">
      <w:pPr>
        <w:spacing w:before="120" w:after="120" w:line="288" w:lineRule="auto"/>
        <w:ind w:left="453"/>
        <w:jc w:val="left"/>
      </w:pPr>
      <w:r>
        <w:rPr>
          <w:rFonts w:ascii="Arial" w:hAnsi="Arial" w:eastAsia="等线" w:cs="Arial"/>
          <w:sz w:val="22"/>
        </w:rPr>
        <w:t>【标准播报答案】</w:t>
      </w:r>
    </w:p>
    <w:p w14:paraId="0BDD50DE">
      <w:pPr>
        <w:spacing w:before="120" w:after="120" w:line="288" w:lineRule="auto"/>
        <w:ind w:left="453"/>
        <w:jc w:val="left"/>
      </w:pPr>
      <w:r>
        <w:rPr>
          <w:rFonts w:ascii="Arial" w:hAnsi="Arial" w:eastAsia="等线" w:cs="Arial"/>
          <w:sz w:val="22"/>
        </w:rPr>
        <w:t>学校公寓门禁时间为22：30，晚归需联系宿管并登记信息，频繁晚归会影响综合素质测评。</w:t>
      </w:r>
    </w:p>
    <w:p w14:paraId="390B922D">
      <w:pPr>
        <w:spacing w:before="120" w:after="120" w:line="288" w:lineRule="auto"/>
        <w:ind w:left="453"/>
        <w:jc w:val="left"/>
      </w:pPr>
      <w:r>
        <w:rPr>
          <w:rFonts w:ascii="Arial" w:hAnsi="Arial" w:eastAsia="等线" w:cs="Arial"/>
          <w:sz w:val="22"/>
        </w:rPr>
        <w:t>【分类标签】</w:t>
      </w:r>
    </w:p>
    <w:p w14:paraId="01F8D07B">
      <w:pPr>
        <w:spacing w:before="120" w:after="120" w:line="288" w:lineRule="auto"/>
        <w:ind w:left="453"/>
        <w:jc w:val="left"/>
      </w:pPr>
      <w:r>
        <w:rPr>
          <w:rFonts w:ascii="Arial" w:hAnsi="Arial" w:eastAsia="等线" w:cs="Arial"/>
          <w:sz w:val="22"/>
        </w:rPr>
        <w:t>门禁,宿舍,安全,校园生活</w:t>
      </w:r>
    </w:p>
    <w:p w14:paraId="423D162B">
      <w:pPr>
        <w:numPr>
          <w:ilvl w:val="0"/>
          <w:numId w:val="142"/>
        </w:numPr>
        <w:spacing w:before="120" w:after="120" w:line="288" w:lineRule="auto"/>
        <w:ind w:left="0"/>
        <w:jc w:val="left"/>
      </w:pPr>
      <w:r>
        <w:rPr>
          <w:rFonts w:ascii="Arial" w:hAnsi="Arial" w:eastAsia="等线" w:cs="Arial"/>
          <w:sz w:val="22"/>
        </w:rPr>
        <w:t>【用户问法】</w:t>
      </w:r>
    </w:p>
    <w:p w14:paraId="5E722C7A">
      <w:pPr>
        <w:numPr>
          <w:ilvl w:val="0"/>
          <w:numId w:val="143"/>
        </w:numPr>
        <w:spacing w:before="120" w:after="120" w:line="288" w:lineRule="auto"/>
        <w:ind w:left="453"/>
        <w:jc w:val="left"/>
      </w:pPr>
      <w:r>
        <w:rPr>
          <w:rFonts w:ascii="Arial" w:hAnsi="Arial" w:eastAsia="等线" w:cs="Arial"/>
          <w:sz w:val="22"/>
        </w:rPr>
        <w:t>宿舍几点熄灯？</w:t>
      </w:r>
    </w:p>
    <w:p w14:paraId="762FA538">
      <w:pPr>
        <w:spacing w:before="120" w:after="120" w:line="288" w:lineRule="auto"/>
        <w:ind w:left="453"/>
        <w:jc w:val="left"/>
      </w:pPr>
      <w:r>
        <w:rPr>
          <w:rFonts w:ascii="Arial" w:hAnsi="Arial" w:eastAsia="等线" w:cs="Arial"/>
          <w:sz w:val="22"/>
        </w:rPr>
        <w:t>【标准播报答案】</w:t>
      </w:r>
    </w:p>
    <w:p w14:paraId="5C358699">
      <w:pPr>
        <w:spacing w:before="120" w:after="120" w:line="288" w:lineRule="auto"/>
        <w:ind w:left="453"/>
        <w:jc w:val="left"/>
      </w:pPr>
      <w:r>
        <w:rPr>
          <w:rFonts w:ascii="Arial" w:hAnsi="Arial" w:eastAsia="等线" w:cs="Arial"/>
          <w:sz w:val="22"/>
        </w:rPr>
        <w:t>周日到周四晚上十点半熄灯，周五周六晚上十一点熄灯。</w:t>
      </w:r>
    </w:p>
    <w:p w14:paraId="4F097DBD">
      <w:pPr>
        <w:spacing w:before="120" w:after="120" w:line="288" w:lineRule="auto"/>
        <w:ind w:left="453"/>
        <w:jc w:val="left"/>
      </w:pPr>
      <w:r>
        <w:rPr>
          <w:rFonts w:ascii="Arial" w:hAnsi="Arial" w:eastAsia="等线" w:cs="Arial"/>
          <w:sz w:val="22"/>
        </w:rPr>
        <w:t>【分类标签】</w:t>
      </w:r>
    </w:p>
    <w:p w14:paraId="6AB28FD5">
      <w:pPr>
        <w:spacing w:before="120" w:after="120" w:line="288" w:lineRule="auto"/>
        <w:ind w:left="453"/>
        <w:jc w:val="left"/>
      </w:pPr>
      <w:r>
        <w:rPr>
          <w:rFonts w:ascii="Arial" w:hAnsi="Arial" w:eastAsia="等线" w:cs="Arial"/>
          <w:sz w:val="22"/>
        </w:rPr>
        <w:t>宿舍,校园生活</w:t>
      </w:r>
    </w:p>
    <w:p w14:paraId="1E7D3543">
      <w:pPr>
        <w:numPr>
          <w:ilvl w:val="0"/>
          <w:numId w:val="144"/>
        </w:numPr>
        <w:spacing w:before="120" w:after="120" w:line="288" w:lineRule="auto"/>
        <w:ind w:left="0"/>
        <w:jc w:val="left"/>
      </w:pPr>
      <w:r>
        <w:rPr>
          <w:rFonts w:ascii="Arial" w:hAnsi="Arial" w:eastAsia="等线" w:cs="Arial"/>
          <w:sz w:val="22"/>
        </w:rPr>
        <w:t>【用户问法】</w:t>
      </w:r>
    </w:p>
    <w:p w14:paraId="1E574C35">
      <w:pPr>
        <w:numPr>
          <w:ilvl w:val="0"/>
          <w:numId w:val="145"/>
        </w:numPr>
        <w:spacing w:before="120" w:after="120" w:line="288" w:lineRule="auto"/>
        <w:ind w:left="453"/>
        <w:jc w:val="left"/>
      </w:pPr>
      <w:r>
        <w:rPr>
          <w:rFonts w:ascii="Arial" w:hAnsi="Arial" w:eastAsia="等线" w:cs="Arial"/>
          <w:sz w:val="22"/>
        </w:rPr>
        <w:t>宿舍电费怎么交</w:t>
      </w:r>
    </w:p>
    <w:p w14:paraId="3317C4CF">
      <w:pPr>
        <w:numPr>
          <w:ilvl w:val="0"/>
          <w:numId w:val="146"/>
        </w:numPr>
        <w:spacing w:before="120" w:after="120" w:line="288" w:lineRule="auto"/>
        <w:ind w:left="453"/>
        <w:jc w:val="left"/>
      </w:pPr>
      <w:r>
        <w:rPr>
          <w:rFonts w:ascii="Arial" w:hAnsi="Arial" w:eastAsia="等线" w:cs="Arial"/>
          <w:sz w:val="22"/>
        </w:rPr>
        <w:t>寝室电费在哪儿缴</w:t>
      </w:r>
    </w:p>
    <w:p w14:paraId="2E785964">
      <w:pPr>
        <w:numPr>
          <w:ilvl w:val="0"/>
          <w:numId w:val="147"/>
        </w:numPr>
        <w:spacing w:before="120" w:after="120" w:line="288" w:lineRule="auto"/>
        <w:ind w:left="453"/>
        <w:jc w:val="left"/>
      </w:pPr>
      <w:r>
        <w:rPr>
          <w:rFonts w:ascii="Arial" w:hAnsi="Arial" w:eastAsia="等线" w:cs="Arial"/>
          <w:sz w:val="22"/>
        </w:rPr>
        <w:t>宿舍电费咋充值啊</w:t>
      </w:r>
    </w:p>
    <w:p w14:paraId="096E31CA">
      <w:pPr>
        <w:spacing w:before="120" w:after="120" w:line="288" w:lineRule="auto"/>
        <w:ind w:left="453"/>
        <w:jc w:val="left"/>
      </w:pPr>
      <w:r>
        <w:rPr>
          <w:rFonts w:ascii="Arial" w:hAnsi="Arial" w:eastAsia="等线" w:cs="Arial"/>
          <w:sz w:val="22"/>
        </w:rPr>
        <w:t>【标准播报答案】</w:t>
      </w:r>
    </w:p>
    <w:p w14:paraId="7C176E0A">
      <w:pPr>
        <w:spacing w:before="120" w:after="120" w:line="288" w:lineRule="auto"/>
        <w:ind w:left="453"/>
        <w:jc w:val="left"/>
      </w:pPr>
      <w:r>
        <w:rPr>
          <w:rFonts w:ascii="Arial" w:hAnsi="Arial" w:eastAsia="等线" w:cs="Arial"/>
          <w:sz w:val="22"/>
        </w:rPr>
        <w:t>宿舍电费可通过云端长财APP在线充值，也可到后勤服务中心线下缴费。</w:t>
      </w:r>
    </w:p>
    <w:p w14:paraId="7FDEC8FF">
      <w:pPr>
        <w:spacing w:before="120" w:after="120" w:line="288" w:lineRule="auto"/>
        <w:ind w:left="453"/>
        <w:jc w:val="left"/>
      </w:pPr>
      <w:r>
        <w:rPr>
          <w:rFonts w:ascii="Arial" w:hAnsi="Arial" w:eastAsia="等线" w:cs="Arial"/>
          <w:sz w:val="22"/>
        </w:rPr>
        <w:t>【分类标签】</w:t>
      </w:r>
    </w:p>
    <w:p w14:paraId="6C812101">
      <w:pPr>
        <w:spacing w:before="120" w:after="120" w:line="288" w:lineRule="auto"/>
        <w:ind w:left="453"/>
        <w:jc w:val="left"/>
      </w:pPr>
      <w:r>
        <w:rPr>
          <w:rFonts w:ascii="Arial" w:hAnsi="Arial" w:eastAsia="等线" w:cs="Arial"/>
          <w:sz w:val="22"/>
        </w:rPr>
        <w:t>生活服务,宿舍缴费,校园后勤</w:t>
      </w:r>
    </w:p>
    <w:p w14:paraId="1EF9ABF7">
      <w:pPr>
        <w:numPr>
          <w:ilvl w:val="0"/>
          <w:numId w:val="148"/>
        </w:numPr>
        <w:spacing w:before="120" w:after="120" w:line="288" w:lineRule="auto"/>
        <w:ind w:left="0"/>
        <w:jc w:val="left"/>
      </w:pPr>
      <w:r>
        <w:rPr>
          <w:rFonts w:ascii="Arial" w:hAnsi="Arial" w:eastAsia="等线" w:cs="Arial"/>
          <w:sz w:val="22"/>
        </w:rPr>
        <w:t>【用户问法】</w:t>
      </w:r>
    </w:p>
    <w:p w14:paraId="6690BDB2">
      <w:pPr>
        <w:numPr>
          <w:ilvl w:val="0"/>
          <w:numId w:val="149"/>
        </w:numPr>
        <w:spacing w:before="120" w:after="120" w:line="288" w:lineRule="auto"/>
        <w:ind w:left="453"/>
        <w:jc w:val="left"/>
      </w:pPr>
      <w:r>
        <w:rPr>
          <w:rFonts w:ascii="Arial" w:hAnsi="Arial" w:eastAsia="等线" w:cs="Arial"/>
          <w:sz w:val="22"/>
        </w:rPr>
        <w:t>学校无线网怎么连</w:t>
      </w:r>
    </w:p>
    <w:p w14:paraId="387BE361">
      <w:pPr>
        <w:numPr>
          <w:ilvl w:val="0"/>
          <w:numId w:val="150"/>
        </w:numPr>
        <w:spacing w:before="120" w:after="120" w:line="288" w:lineRule="auto"/>
        <w:ind w:left="453"/>
        <w:jc w:val="left"/>
      </w:pPr>
      <w:r>
        <w:rPr>
          <w:rFonts w:ascii="Arial" w:hAnsi="Arial" w:eastAsia="等线" w:cs="Arial"/>
          <w:sz w:val="22"/>
        </w:rPr>
        <w:t>校园网密码是什么</w:t>
      </w:r>
    </w:p>
    <w:p w14:paraId="17EC50CE">
      <w:pPr>
        <w:numPr>
          <w:ilvl w:val="0"/>
          <w:numId w:val="151"/>
        </w:numPr>
        <w:spacing w:before="120" w:after="120" w:line="288" w:lineRule="auto"/>
        <w:ind w:left="453"/>
        <w:jc w:val="left"/>
      </w:pPr>
      <w:r>
        <w:rPr>
          <w:rFonts w:ascii="Arial" w:hAnsi="Arial" w:eastAsia="等线" w:cs="Arial"/>
          <w:sz w:val="22"/>
        </w:rPr>
        <w:t>校园网故障找谁</w:t>
      </w:r>
    </w:p>
    <w:p w14:paraId="4A6966A4">
      <w:pPr>
        <w:spacing w:before="120" w:after="120" w:line="288" w:lineRule="auto"/>
        <w:ind w:left="453"/>
        <w:jc w:val="left"/>
      </w:pPr>
      <w:r>
        <w:rPr>
          <w:rFonts w:ascii="Arial" w:hAnsi="Arial" w:eastAsia="等线" w:cs="Arial"/>
          <w:sz w:val="22"/>
        </w:rPr>
        <w:t>【标准播报答案】</w:t>
      </w:r>
    </w:p>
    <w:p w14:paraId="4F707DD7">
      <w:pPr>
        <w:spacing w:before="120" w:after="120" w:line="288" w:lineRule="auto"/>
        <w:ind w:left="453"/>
        <w:jc w:val="left"/>
      </w:pPr>
      <w:r>
        <w:rPr>
          <w:rFonts w:ascii="Arial" w:hAnsi="Arial" w:eastAsia="等线" w:cs="Arial"/>
          <w:sz w:val="22"/>
        </w:rPr>
        <w:t>校园网账号为学号，初始密码为身份证后六位，网络故障可联系后勤服务中心处理。</w:t>
      </w:r>
    </w:p>
    <w:p w14:paraId="4933D52D">
      <w:pPr>
        <w:spacing w:before="120" w:after="120" w:line="288" w:lineRule="auto"/>
        <w:ind w:left="453"/>
        <w:jc w:val="left"/>
      </w:pPr>
      <w:r>
        <w:rPr>
          <w:rFonts w:ascii="Arial" w:hAnsi="Arial" w:eastAsia="等线" w:cs="Arial"/>
          <w:sz w:val="22"/>
        </w:rPr>
        <w:t>【分类标签】</w:t>
      </w:r>
    </w:p>
    <w:p w14:paraId="1C96D0A6">
      <w:pPr>
        <w:spacing w:before="120" w:after="120" w:line="288" w:lineRule="auto"/>
        <w:ind w:left="453"/>
        <w:jc w:val="left"/>
      </w:pPr>
      <w:r>
        <w:rPr>
          <w:rFonts w:ascii="Arial" w:hAnsi="Arial" w:eastAsia="等线" w:cs="Arial"/>
          <w:sz w:val="22"/>
        </w:rPr>
        <w:t>校园网,网络服务,后勤</w:t>
      </w:r>
    </w:p>
    <w:p w14:paraId="0F61FA9C">
      <w:pPr>
        <w:numPr>
          <w:ilvl w:val="0"/>
          <w:numId w:val="152"/>
        </w:numPr>
        <w:spacing w:before="120" w:after="120" w:line="288" w:lineRule="auto"/>
        <w:ind w:left="0"/>
        <w:jc w:val="left"/>
      </w:pPr>
      <w:r>
        <w:rPr>
          <w:rFonts w:ascii="Arial" w:hAnsi="Arial" w:eastAsia="等线" w:cs="Arial"/>
          <w:sz w:val="22"/>
        </w:rPr>
        <w:t>【用户问法】</w:t>
      </w:r>
    </w:p>
    <w:p w14:paraId="5673D6E4">
      <w:pPr>
        <w:numPr>
          <w:ilvl w:val="0"/>
          <w:numId w:val="153"/>
        </w:numPr>
        <w:spacing w:before="120" w:after="120" w:line="288" w:lineRule="auto"/>
        <w:ind w:left="453"/>
        <w:jc w:val="left"/>
      </w:pPr>
      <w:r>
        <w:rPr>
          <w:rFonts w:ascii="Arial" w:hAnsi="Arial" w:eastAsia="等线" w:cs="Arial"/>
          <w:sz w:val="22"/>
        </w:rPr>
        <w:t>校园网能连几台设备</w:t>
      </w:r>
    </w:p>
    <w:p w14:paraId="7B03DB1A">
      <w:pPr>
        <w:numPr>
          <w:ilvl w:val="0"/>
          <w:numId w:val="154"/>
        </w:numPr>
        <w:spacing w:before="120" w:after="120" w:line="288" w:lineRule="auto"/>
        <w:ind w:left="453"/>
        <w:jc w:val="left"/>
      </w:pPr>
      <w:r>
        <w:rPr>
          <w:rFonts w:ascii="Arial" w:hAnsi="Arial" w:eastAsia="等线" w:cs="Arial"/>
          <w:sz w:val="22"/>
        </w:rPr>
        <w:t>一个校园网账号能连手机吗</w:t>
      </w:r>
    </w:p>
    <w:p w14:paraId="791D5CD2">
      <w:pPr>
        <w:numPr>
          <w:ilvl w:val="0"/>
          <w:numId w:val="155"/>
        </w:numPr>
        <w:spacing w:before="120" w:after="120" w:line="288" w:lineRule="auto"/>
        <w:ind w:left="453"/>
        <w:jc w:val="left"/>
      </w:pPr>
      <w:r>
        <w:rPr>
          <w:rFonts w:ascii="Arial" w:hAnsi="Arial" w:eastAsia="等线" w:cs="Arial"/>
          <w:sz w:val="22"/>
        </w:rPr>
        <w:t>校园网设备限制</w:t>
      </w:r>
    </w:p>
    <w:p w14:paraId="70B88F20">
      <w:pPr>
        <w:spacing w:before="120" w:after="120" w:line="288" w:lineRule="auto"/>
        <w:ind w:left="453"/>
        <w:jc w:val="left"/>
      </w:pPr>
      <w:r>
        <w:rPr>
          <w:rFonts w:ascii="Arial" w:hAnsi="Arial" w:eastAsia="等线" w:cs="Arial"/>
          <w:sz w:val="22"/>
        </w:rPr>
        <w:t>【标准播报答案】</w:t>
      </w:r>
    </w:p>
    <w:p w14:paraId="3349128A">
      <w:pPr>
        <w:spacing w:before="120" w:after="120" w:line="288" w:lineRule="auto"/>
        <w:ind w:left="453"/>
        <w:jc w:val="left"/>
      </w:pPr>
      <w:r>
        <w:rPr>
          <w:rFonts w:ascii="Arial" w:hAnsi="Arial" w:eastAsia="等线" w:cs="Arial"/>
          <w:sz w:val="22"/>
        </w:rPr>
        <w:t>一个校园网账号可同时连接2台设备。</w:t>
      </w:r>
    </w:p>
    <w:p w14:paraId="666DE5EC">
      <w:pPr>
        <w:spacing w:before="120" w:after="120" w:line="288" w:lineRule="auto"/>
        <w:ind w:left="453"/>
        <w:jc w:val="left"/>
      </w:pPr>
      <w:r>
        <w:rPr>
          <w:rFonts w:ascii="Arial" w:hAnsi="Arial" w:eastAsia="等线" w:cs="Arial"/>
          <w:sz w:val="22"/>
        </w:rPr>
        <w:t>【分类标签】</w:t>
      </w:r>
    </w:p>
    <w:p w14:paraId="071B8153">
      <w:pPr>
        <w:spacing w:before="120" w:after="120" w:line="288" w:lineRule="auto"/>
        <w:ind w:left="453"/>
        <w:jc w:val="left"/>
      </w:pPr>
      <w:r>
        <w:rPr>
          <w:rFonts w:ascii="Arial" w:hAnsi="Arial" w:eastAsia="等线" w:cs="Arial"/>
          <w:sz w:val="22"/>
        </w:rPr>
        <w:t>校园服务,网络,校园网</w:t>
      </w:r>
    </w:p>
    <w:p w14:paraId="659DFA68">
      <w:pPr>
        <w:numPr>
          <w:ilvl w:val="0"/>
          <w:numId w:val="156"/>
        </w:numPr>
        <w:spacing w:before="120" w:after="120" w:line="288" w:lineRule="auto"/>
        <w:ind w:left="0"/>
        <w:jc w:val="left"/>
      </w:pPr>
      <w:r>
        <w:rPr>
          <w:rFonts w:ascii="Arial" w:hAnsi="Arial" w:eastAsia="等线" w:cs="Arial"/>
          <w:sz w:val="22"/>
        </w:rPr>
        <w:t>【用户问法】</w:t>
      </w:r>
    </w:p>
    <w:p w14:paraId="53D8E762">
      <w:pPr>
        <w:numPr>
          <w:ilvl w:val="0"/>
          <w:numId w:val="157"/>
        </w:numPr>
        <w:spacing w:before="120" w:after="120" w:line="288" w:lineRule="auto"/>
        <w:ind w:left="453"/>
        <w:jc w:val="left"/>
      </w:pPr>
      <w:r>
        <w:rPr>
          <w:rFonts w:ascii="Arial" w:hAnsi="Arial" w:eastAsia="等线" w:cs="Arial"/>
          <w:sz w:val="22"/>
        </w:rPr>
        <w:t>学校打印室在哪</w:t>
      </w:r>
    </w:p>
    <w:p w14:paraId="49A03A9C">
      <w:pPr>
        <w:numPr>
          <w:ilvl w:val="0"/>
          <w:numId w:val="158"/>
        </w:numPr>
        <w:spacing w:before="120" w:after="120" w:line="288" w:lineRule="auto"/>
        <w:ind w:left="453"/>
        <w:jc w:val="left"/>
      </w:pPr>
      <w:r>
        <w:rPr>
          <w:rFonts w:ascii="Arial" w:hAnsi="Arial" w:eastAsia="等线" w:cs="Arial"/>
          <w:sz w:val="22"/>
        </w:rPr>
        <w:t>学校有几个打印室</w:t>
      </w:r>
    </w:p>
    <w:p w14:paraId="7795979D">
      <w:pPr>
        <w:spacing w:before="120" w:after="120" w:line="288" w:lineRule="auto"/>
        <w:ind w:left="453"/>
        <w:jc w:val="left"/>
      </w:pPr>
      <w:r>
        <w:rPr>
          <w:rFonts w:ascii="Arial" w:hAnsi="Arial" w:eastAsia="等线" w:cs="Arial"/>
          <w:sz w:val="22"/>
        </w:rPr>
        <w:t>【标准播报答案】</w:t>
      </w:r>
    </w:p>
    <w:p w14:paraId="6FD74CBD">
      <w:pPr>
        <w:spacing w:before="120" w:after="120" w:line="288" w:lineRule="auto"/>
        <w:ind w:left="453"/>
        <w:jc w:val="left"/>
      </w:pPr>
      <w:r>
        <w:rPr>
          <w:rFonts w:ascii="Arial" w:hAnsi="Arial" w:eastAsia="等线" w:cs="Arial"/>
          <w:sz w:val="22"/>
        </w:rPr>
        <w:t>学校总共有两个打印室，第一个在东北门门口，第二个在澡堂对面。</w:t>
      </w:r>
    </w:p>
    <w:p w14:paraId="34C264E2">
      <w:pPr>
        <w:spacing w:before="120" w:after="120" w:line="288" w:lineRule="auto"/>
        <w:ind w:left="453"/>
        <w:jc w:val="left"/>
      </w:pPr>
      <w:r>
        <w:rPr>
          <w:rFonts w:ascii="Arial" w:hAnsi="Arial" w:eastAsia="等线" w:cs="Arial"/>
          <w:sz w:val="22"/>
        </w:rPr>
        <w:t>【分类标签】</w:t>
      </w:r>
    </w:p>
    <w:p w14:paraId="03F78019">
      <w:pPr>
        <w:spacing w:before="120" w:after="120" w:line="288" w:lineRule="auto"/>
        <w:ind w:left="453"/>
        <w:jc w:val="left"/>
      </w:pPr>
      <w:r>
        <w:rPr>
          <w:rFonts w:ascii="Arial" w:hAnsi="Arial" w:eastAsia="等线" w:cs="Arial"/>
          <w:sz w:val="22"/>
        </w:rPr>
        <w:t>打印室,校园生活,生活服务</w:t>
      </w:r>
    </w:p>
    <w:p w14:paraId="0FC8AAD9">
      <w:pPr>
        <w:numPr>
          <w:ilvl w:val="0"/>
          <w:numId w:val="159"/>
        </w:numPr>
        <w:spacing w:before="120" w:after="120" w:line="288" w:lineRule="auto"/>
        <w:ind w:left="0"/>
        <w:jc w:val="left"/>
      </w:pPr>
      <w:r>
        <w:rPr>
          <w:rFonts w:ascii="Arial" w:hAnsi="Arial" w:eastAsia="等线" w:cs="Arial"/>
          <w:sz w:val="22"/>
        </w:rPr>
        <w:t>【用户问法】</w:t>
      </w:r>
    </w:p>
    <w:p w14:paraId="04E43385">
      <w:pPr>
        <w:numPr>
          <w:ilvl w:val="0"/>
          <w:numId w:val="160"/>
        </w:numPr>
        <w:spacing w:before="120" w:after="120" w:line="288" w:lineRule="auto"/>
        <w:ind w:left="453"/>
        <w:jc w:val="left"/>
      </w:pPr>
      <w:r>
        <w:rPr>
          <w:rFonts w:ascii="Arial" w:hAnsi="Arial" w:eastAsia="等线" w:cs="Arial"/>
          <w:sz w:val="22"/>
        </w:rPr>
        <w:t>学校洗衣机怎么用</w:t>
      </w:r>
    </w:p>
    <w:p w14:paraId="78B9C98B">
      <w:pPr>
        <w:spacing w:before="120" w:after="120" w:line="288" w:lineRule="auto"/>
        <w:ind w:left="453"/>
        <w:jc w:val="left"/>
      </w:pPr>
      <w:r>
        <w:rPr>
          <w:rFonts w:ascii="Arial" w:hAnsi="Arial" w:eastAsia="等线" w:cs="Arial"/>
          <w:sz w:val="22"/>
        </w:rPr>
        <w:t>【标准播报答案】</w:t>
      </w:r>
    </w:p>
    <w:p w14:paraId="507C218B">
      <w:pPr>
        <w:spacing w:before="120" w:after="120" w:line="288" w:lineRule="auto"/>
        <w:ind w:left="453"/>
        <w:jc w:val="left"/>
      </w:pPr>
      <w:r>
        <w:rPr>
          <w:rFonts w:ascii="Arial" w:hAnsi="Arial" w:eastAsia="等线" w:cs="Arial"/>
          <w:sz w:val="22"/>
        </w:rPr>
        <w:t>各个公寓均设有自助洗衣房，通过</w:t>
      </w:r>
      <w:r>
        <w:rPr>
          <w:rFonts w:hint="eastAsia" w:ascii="Arial" w:hAnsi="Arial" w:eastAsia="等线" w:cs="Arial"/>
          <w:sz w:val="22"/>
          <w:lang w:val="en-US" w:eastAsia="zh-CN"/>
        </w:rPr>
        <w:t>胖乖生活APP</w:t>
      </w:r>
      <w:r>
        <w:rPr>
          <w:rFonts w:ascii="Arial" w:hAnsi="Arial" w:eastAsia="等线" w:cs="Arial"/>
          <w:sz w:val="22"/>
        </w:rPr>
        <w:t>扫码登入即可使用，可根据自身需求选择不同的洗衣标准。</w:t>
      </w:r>
    </w:p>
    <w:p w14:paraId="63C02949">
      <w:pPr>
        <w:spacing w:before="120" w:after="120" w:line="288" w:lineRule="auto"/>
        <w:ind w:left="453"/>
        <w:jc w:val="left"/>
      </w:pPr>
      <w:r>
        <w:rPr>
          <w:rFonts w:ascii="Arial" w:hAnsi="Arial" w:eastAsia="等线" w:cs="Arial"/>
          <w:sz w:val="22"/>
        </w:rPr>
        <w:t>【分类标签】</w:t>
      </w:r>
    </w:p>
    <w:p w14:paraId="1AC41BBA">
      <w:pPr>
        <w:spacing w:before="120" w:after="120" w:line="288" w:lineRule="auto"/>
        <w:ind w:left="453"/>
        <w:jc w:val="left"/>
      </w:pPr>
      <w:r>
        <w:rPr>
          <w:rFonts w:ascii="Arial" w:hAnsi="Arial" w:eastAsia="等线" w:cs="Arial"/>
          <w:sz w:val="22"/>
        </w:rPr>
        <w:t>洗衣机,宿舍,校园生活</w:t>
      </w:r>
    </w:p>
    <w:p w14:paraId="65EC2CAC">
      <w:pPr>
        <w:numPr>
          <w:ilvl w:val="0"/>
          <w:numId w:val="161"/>
        </w:numPr>
        <w:spacing w:before="120" w:after="120" w:line="288" w:lineRule="auto"/>
        <w:ind w:left="0"/>
        <w:jc w:val="left"/>
      </w:pPr>
      <w:r>
        <w:rPr>
          <w:rFonts w:ascii="Arial" w:hAnsi="Arial" w:eastAsia="等线" w:cs="Arial"/>
          <w:sz w:val="22"/>
        </w:rPr>
        <w:t>【用户问法】</w:t>
      </w:r>
    </w:p>
    <w:p w14:paraId="5B0EC6C7">
      <w:pPr>
        <w:numPr>
          <w:ilvl w:val="0"/>
          <w:numId w:val="162"/>
        </w:numPr>
        <w:spacing w:before="120" w:after="120" w:line="288" w:lineRule="auto"/>
        <w:ind w:left="453"/>
        <w:jc w:val="left"/>
      </w:pPr>
      <w:r>
        <w:rPr>
          <w:rFonts w:ascii="Arial" w:hAnsi="Arial" w:eastAsia="等线" w:cs="Arial"/>
          <w:sz w:val="22"/>
        </w:rPr>
        <w:t>小吃街在哪里</w:t>
      </w:r>
    </w:p>
    <w:p w14:paraId="52EE9A4F">
      <w:pPr>
        <w:numPr>
          <w:ilvl w:val="0"/>
          <w:numId w:val="163"/>
        </w:numPr>
        <w:spacing w:before="120" w:after="120" w:line="288" w:lineRule="auto"/>
        <w:ind w:left="453"/>
        <w:jc w:val="left"/>
      </w:pPr>
      <w:r>
        <w:rPr>
          <w:rFonts w:ascii="Arial" w:hAnsi="Arial" w:eastAsia="等线" w:cs="Arial"/>
          <w:sz w:val="22"/>
        </w:rPr>
        <w:t>学校附近小吃街在哪</w:t>
      </w:r>
    </w:p>
    <w:p w14:paraId="3CA760CB">
      <w:pPr>
        <w:numPr>
          <w:ilvl w:val="0"/>
          <w:numId w:val="164"/>
        </w:numPr>
        <w:spacing w:before="120" w:after="120" w:line="288" w:lineRule="auto"/>
        <w:ind w:left="453"/>
        <w:jc w:val="left"/>
      </w:pPr>
      <w:r>
        <w:rPr>
          <w:rFonts w:ascii="Arial" w:hAnsi="Arial" w:eastAsia="等线" w:cs="Arial"/>
          <w:sz w:val="22"/>
        </w:rPr>
        <w:t>小吃街咋走啊</w:t>
      </w:r>
    </w:p>
    <w:p w14:paraId="2B3C0D12">
      <w:pPr>
        <w:spacing w:before="120" w:after="120" w:line="288" w:lineRule="auto"/>
        <w:ind w:left="453"/>
        <w:jc w:val="left"/>
      </w:pPr>
      <w:r>
        <w:rPr>
          <w:rFonts w:ascii="Arial" w:hAnsi="Arial" w:eastAsia="等线" w:cs="Arial"/>
          <w:sz w:val="22"/>
        </w:rPr>
        <w:t>【标准播报答案】</w:t>
      </w:r>
    </w:p>
    <w:p w14:paraId="3DD904DC">
      <w:pPr>
        <w:spacing w:before="120" w:after="120" w:line="288" w:lineRule="auto"/>
        <w:ind w:left="453"/>
        <w:jc w:val="left"/>
      </w:pPr>
      <w:r>
        <w:rPr>
          <w:rFonts w:ascii="Arial" w:hAnsi="Arial" w:eastAsia="等线" w:cs="Arial"/>
          <w:sz w:val="22"/>
        </w:rPr>
        <w:t>从学校西北门出去后，就有一条街的小吃摊。</w:t>
      </w:r>
    </w:p>
    <w:p w14:paraId="6C2400D8">
      <w:pPr>
        <w:spacing w:before="120" w:after="120" w:line="288" w:lineRule="auto"/>
        <w:ind w:left="453"/>
        <w:jc w:val="left"/>
      </w:pPr>
      <w:r>
        <w:rPr>
          <w:rFonts w:ascii="Arial" w:hAnsi="Arial" w:eastAsia="等线" w:cs="Arial"/>
          <w:sz w:val="22"/>
        </w:rPr>
        <w:t>【分类标签】</w:t>
      </w:r>
    </w:p>
    <w:p w14:paraId="598EB321">
      <w:pPr>
        <w:spacing w:before="120" w:after="120" w:line="288" w:lineRule="auto"/>
        <w:ind w:left="453"/>
        <w:jc w:val="left"/>
      </w:pPr>
      <w:r>
        <w:rPr>
          <w:rFonts w:ascii="Arial" w:hAnsi="Arial" w:eastAsia="等线" w:cs="Arial"/>
          <w:sz w:val="22"/>
        </w:rPr>
        <w:t>生活美食,小吃街,校外配套</w:t>
      </w:r>
    </w:p>
    <w:p w14:paraId="6CB54229">
      <w:pPr>
        <w:numPr>
          <w:ilvl w:val="0"/>
          <w:numId w:val="165"/>
        </w:numPr>
        <w:spacing w:before="120" w:after="120" w:line="288" w:lineRule="auto"/>
        <w:ind w:left="0"/>
        <w:jc w:val="left"/>
      </w:pPr>
      <w:r>
        <w:rPr>
          <w:rFonts w:ascii="Arial" w:hAnsi="Arial" w:eastAsia="等线" w:cs="Arial"/>
          <w:sz w:val="22"/>
        </w:rPr>
        <w:t>【用户问法】</w:t>
      </w:r>
    </w:p>
    <w:p w14:paraId="4D5D94A9">
      <w:pPr>
        <w:numPr>
          <w:ilvl w:val="0"/>
          <w:numId w:val="166"/>
        </w:numPr>
        <w:spacing w:before="120" w:after="120" w:line="288" w:lineRule="auto"/>
        <w:ind w:left="453"/>
        <w:jc w:val="left"/>
      </w:pPr>
      <w:r>
        <w:rPr>
          <w:rFonts w:ascii="Arial" w:hAnsi="Arial" w:eastAsia="等线" w:cs="Arial"/>
          <w:sz w:val="22"/>
        </w:rPr>
        <w:t>学校附近有公交站吗</w:t>
      </w:r>
    </w:p>
    <w:p w14:paraId="4D7409F7">
      <w:pPr>
        <w:numPr>
          <w:ilvl w:val="0"/>
          <w:numId w:val="167"/>
        </w:numPr>
        <w:spacing w:before="120" w:after="120" w:line="288" w:lineRule="auto"/>
        <w:ind w:left="453"/>
        <w:jc w:val="left"/>
      </w:pPr>
      <w:r>
        <w:rPr>
          <w:rFonts w:ascii="Arial" w:hAnsi="Arial" w:eastAsia="等线" w:cs="Arial"/>
          <w:sz w:val="22"/>
        </w:rPr>
        <w:t>怎么坐公交去学校</w:t>
      </w:r>
    </w:p>
    <w:p w14:paraId="7BF75DED">
      <w:pPr>
        <w:numPr>
          <w:ilvl w:val="0"/>
          <w:numId w:val="168"/>
        </w:numPr>
        <w:spacing w:before="120" w:after="120" w:line="288" w:lineRule="auto"/>
        <w:ind w:left="453"/>
        <w:jc w:val="left"/>
      </w:pPr>
      <w:r>
        <w:rPr>
          <w:rFonts w:ascii="Arial" w:hAnsi="Arial" w:eastAsia="等线" w:cs="Arial"/>
          <w:sz w:val="22"/>
        </w:rPr>
        <w:t>校园周边公交路线</w:t>
      </w:r>
    </w:p>
    <w:p w14:paraId="39037C9C">
      <w:pPr>
        <w:spacing w:before="120" w:after="120" w:line="288" w:lineRule="auto"/>
        <w:ind w:left="453"/>
        <w:jc w:val="left"/>
      </w:pPr>
      <w:r>
        <w:rPr>
          <w:rFonts w:ascii="Arial" w:hAnsi="Arial" w:eastAsia="等线" w:cs="Arial"/>
          <w:sz w:val="22"/>
        </w:rPr>
        <w:t>【标准播报答案】</w:t>
      </w:r>
    </w:p>
    <w:p w14:paraId="0E388185">
      <w:pPr>
        <w:spacing w:before="120" w:after="120" w:line="288" w:lineRule="auto"/>
        <w:ind w:left="453"/>
        <w:jc w:val="left"/>
      </w:pPr>
      <w:r>
        <w:rPr>
          <w:rFonts w:ascii="Arial" w:hAnsi="Arial" w:eastAsia="等线" w:cs="Arial"/>
          <w:sz w:val="22"/>
        </w:rPr>
        <w:t>学校西北门、东北门、南门均设有公交站点，可根据出行需求选择对应线路。</w:t>
      </w:r>
    </w:p>
    <w:p w14:paraId="7F2C2E91">
      <w:pPr>
        <w:spacing w:before="120" w:after="120" w:line="288" w:lineRule="auto"/>
        <w:ind w:left="453"/>
        <w:jc w:val="left"/>
      </w:pPr>
      <w:r>
        <w:rPr>
          <w:rFonts w:ascii="Arial" w:hAnsi="Arial" w:eastAsia="等线" w:cs="Arial"/>
          <w:sz w:val="22"/>
        </w:rPr>
        <w:t>【分类标签】</w:t>
      </w:r>
    </w:p>
    <w:p w14:paraId="5913DC7D">
      <w:pPr>
        <w:spacing w:before="120" w:after="120" w:line="288" w:lineRule="auto"/>
        <w:ind w:left="453"/>
        <w:jc w:val="left"/>
      </w:pPr>
      <w:r>
        <w:rPr>
          <w:rFonts w:ascii="Arial" w:hAnsi="Arial" w:eastAsia="等线" w:cs="Arial"/>
          <w:sz w:val="22"/>
        </w:rPr>
        <w:t>校园服务,交通,校外配套</w:t>
      </w:r>
    </w:p>
    <w:p w14:paraId="76980D6C">
      <w:pPr>
        <w:numPr>
          <w:ilvl w:val="0"/>
          <w:numId w:val="169"/>
        </w:numPr>
        <w:spacing w:before="120" w:after="120" w:line="288" w:lineRule="auto"/>
        <w:ind w:left="0"/>
        <w:jc w:val="left"/>
      </w:pPr>
      <w:r>
        <w:rPr>
          <w:rFonts w:ascii="Arial" w:hAnsi="Arial" w:eastAsia="等线" w:cs="Arial"/>
          <w:sz w:val="22"/>
        </w:rPr>
        <w:t>【用户问法】</w:t>
      </w:r>
    </w:p>
    <w:p w14:paraId="00088ADC">
      <w:pPr>
        <w:numPr>
          <w:ilvl w:val="0"/>
          <w:numId w:val="170"/>
        </w:numPr>
        <w:spacing w:before="120" w:after="120" w:line="288" w:lineRule="auto"/>
        <w:ind w:left="453"/>
        <w:jc w:val="left"/>
      </w:pPr>
      <w:r>
        <w:rPr>
          <w:rFonts w:ascii="Arial" w:hAnsi="Arial" w:eastAsia="等线" w:cs="Arial"/>
          <w:sz w:val="22"/>
        </w:rPr>
        <w:t>公共浴室在哪里？</w:t>
      </w:r>
    </w:p>
    <w:p w14:paraId="7D7E24F2">
      <w:pPr>
        <w:spacing w:before="120" w:after="120" w:line="288" w:lineRule="auto"/>
        <w:ind w:left="453"/>
        <w:jc w:val="left"/>
      </w:pPr>
      <w:r>
        <w:rPr>
          <w:rFonts w:ascii="Arial" w:hAnsi="Arial" w:eastAsia="等线" w:cs="Arial"/>
          <w:sz w:val="22"/>
        </w:rPr>
        <w:t>【标准播报答案】</w:t>
      </w:r>
    </w:p>
    <w:p w14:paraId="258AEA99">
      <w:pPr>
        <w:spacing w:before="120" w:after="120" w:line="288" w:lineRule="auto"/>
        <w:ind w:left="453"/>
        <w:jc w:val="left"/>
      </w:pPr>
      <w:r>
        <w:rPr>
          <w:rFonts w:ascii="Arial" w:hAnsi="Arial" w:eastAsia="等线" w:cs="Arial"/>
          <w:sz w:val="22"/>
        </w:rPr>
        <w:t>公共浴室在一食堂东面。</w:t>
      </w:r>
    </w:p>
    <w:p w14:paraId="552077B2">
      <w:pPr>
        <w:spacing w:before="120" w:after="120" w:line="288" w:lineRule="auto"/>
        <w:ind w:left="453"/>
        <w:jc w:val="left"/>
      </w:pPr>
      <w:r>
        <w:rPr>
          <w:rFonts w:ascii="Arial" w:hAnsi="Arial" w:eastAsia="等线" w:cs="Arial"/>
          <w:sz w:val="22"/>
        </w:rPr>
        <w:t>【分类标签】</w:t>
      </w:r>
    </w:p>
    <w:p w14:paraId="6BC5BC87">
      <w:pPr>
        <w:spacing w:before="120" w:after="120" w:line="288" w:lineRule="auto"/>
        <w:ind w:left="453"/>
        <w:jc w:val="left"/>
      </w:pPr>
      <w:r>
        <w:rPr>
          <w:rFonts w:ascii="Arial" w:hAnsi="Arial" w:eastAsia="等线" w:cs="Arial"/>
          <w:sz w:val="22"/>
        </w:rPr>
        <w:t>校园生活,位置,生活服务</w:t>
      </w:r>
    </w:p>
    <w:p w14:paraId="357B6BA7">
      <w:pPr>
        <w:numPr>
          <w:ilvl w:val="0"/>
          <w:numId w:val="171"/>
        </w:numPr>
        <w:spacing w:before="120" w:after="120" w:line="288" w:lineRule="auto"/>
        <w:ind w:left="0"/>
        <w:jc w:val="left"/>
      </w:pPr>
      <w:r>
        <w:rPr>
          <w:rFonts w:ascii="Arial" w:hAnsi="Arial" w:eastAsia="等线" w:cs="Arial"/>
          <w:sz w:val="22"/>
        </w:rPr>
        <w:t>【用户问法】</w:t>
      </w:r>
    </w:p>
    <w:p w14:paraId="26A1D07D">
      <w:pPr>
        <w:numPr>
          <w:ilvl w:val="0"/>
          <w:numId w:val="172"/>
        </w:numPr>
        <w:spacing w:before="120" w:after="120" w:line="288" w:lineRule="auto"/>
        <w:ind w:left="453"/>
        <w:jc w:val="left"/>
      </w:pPr>
      <w:r>
        <w:rPr>
          <w:rFonts w:ascii="Arial" w:hAnsi="Arial" w:eastAsia="等线" w:cs="Arial"/>
          <w:sz w:val="22"/>
        </w:rPr>
        <w:t>校园卡丢了怎么办</w:t>
      </w:r>
    </w:p>
    <w:p w14:paraId="736733CC">
      <w:pPr>
        <w:numPr>
          <w:ilvl w:val="0"/>
          <w:numId w:val="173"/>
        </w:numPr>
        <w:spacing w:before="120" w:after="120" w:line="288" w:lineRule="auto"/>
        <w:ind w:left="453"/>
        <w:jc w:val="left"/>
      </w:pPr>
      <w:r>
        <w:rPr>
          <w:rFonts w:ascii="Arial" w:hAnsi="Arial" w:eastAsia="等线" w:cs="Arial"/>
          <w:sz w:val="22"/>
        </w:rPr>
        <w:t>校园卡怎么挂失补办</w:t>
      </w:r>
    </w:p>
    <w:p w14:paraId="1E58F710">
      <w:pPr>
        <w:numPr>
          <w:ilvl w:val="0"/>
          <w:numId w:val="174"/>
        </w:numPr>
        <w:spacing w:before="120" w:after="120" w:line="288" w:lineRule="auto"/>
        <w:ind w:left="453"/>
        <w:jc w:val="left"/>
      </w:pPr>
      <w:r>
        <w:rPr>
          <w:rFonts w:ascii="Arial" w:hAnsi="Arial" w:eastAsia="等线" w:cs="Arial"/>
          <w:sz w:val="22"/>
        </w:rPr>
        <w:t>校园卡补办在哪里办</w:t>
      </w:r>
    </w:p>
    <w:p w14:paraId="2B56C784">
      <w:pPr>
        <w:spacing w:before="120" w:after="120" w:line="288" w:lineRule="auto"/>
        <w:ind w:left="453"/>
        <w:jc w:val="left"/>
      </w:pPr>
      <w:r>
        <w:rPr>
          <w:rFonts w:ascii="Arial" w:hAnsi="Arial" w:eastAsia="等线" w:cs="Arial"/>
          <w:sz w:val="22"/>
        </w:rPr>
        <w:t>【标准播报答案】</w:t>
      </w:r>
    </w:p>
    <w:p w14:paraId="6223312C">
      <w:pPr>
        <w:spacing w:before="120" w:after="120" w:line="288" w:lineRule="auto"/>
        <w:ind w:left="453"/>
        <w:jc w:val="left"/>
      </w:pPr>
      <w:r>
        <w:rPr>
          <w:rFonts w:ascii="Arial" w:hAnsi="Arial" w:eastAsia="等线" w:cs="Arial"/>
          <w:sz w:val="22"/>
        </w:rPr>
        <w:t>校园卡遗失后，可先通过云端长财APP线上挂失，再携带本人身份证到后勤服务中心线下补办，补办立等可取，需缴纳对应工本费。</w:t>
      </w:r>
    </w:p>
    <w:p w14:paraId="0EA8FFEC">
      <w:pPr>
        <w:spacing w:before="120" w:after="120" w:line="288" w:lineRule="auto"/>
        <w:ind w:left="453"/>
        <w:jc w:val="left"/>
      </w:pPr>
      <w:r>
        <w:rPr>
          <w:rFonts w:ascii="Arial" w:hAnsi="Arial" w:eastAsia="等线" w:cs="Arial"/>
          <w:sz w:val="22"/>
        </w:rPr>
        <w:t>【分类标签】</w:t>
      </w:r>
    </w:p>
    <w:p w14:paraId="542A2490">
      <w:pPr>
        <w:spacing w:before="120" w:after="120" w:line="288" w:lineRule="auto"/>
        <w:ind w:left="453"/>
        <w:jc w:val="left"/>
      </w:pPr>
      <w:r>
        <w:rPr>
          <w:rFonts w:ascii="Arial" w:hAnsi="Arial" w:eastAsia="等线" w:cs="Arial"/>
          <w:sz w:val="22"/>
        </w:rPr>
        <w:t>校园卡,卡务,后勤,校园服务</w:t>
      </w:r>
    </w:p>
    <w:p w14:paraId="364299AC">
      <w:pPr>
        <w:numPr>
          <w:ilvl w:val="0"/>
          <w:numId w:val="175"/>
        </w:numPr>
        <w:spacing w:before="120" w:after="120" w:line="288" w:lineRule="auto"/>
        <w:ind w:left="0"/>
        <w:jc w:val="left"/>
      </w:pPr>
      <w:r>
        <w:rPr>
          <w:rFonts w:ascii="Arial" w:hAnsi="Arial" w:eastAsia="等线" w:cs="Arial"/>
          <w:sz w:val="22"/>
        </w:rPr>
        <w:t>【用户问法】</w:t>
      </w:r>
    </w:p>
    <w:p w14:paraId="25BD401C">
      <w:pPr>
        <w:numPr>
          <w:ilvl w:val="0"/>
          <w:numId w:val="176"/>
        </w:numPr>
        <w:spacing w:before="120" w:after="120" w:line="288" w:lineRule="auto"/>
        <w:ind w:left="453"/>
        <w:jc w:val="left"/>
      </w:pPr>
      <w:r>
        <w:rPr>
          <w:rFonts w:ascii="Arial" w:hAnsi="Arial" w:eastAsia="等线" w:cs="Arial"/>
          <w:sz w:val="22"/>
        </w:rPr>
        <w:t>校园卡怎么充值</w:t>
      </w:r>
    </w:p>
    <w:p w14:paraId="3954DB9D">
      <w:pPr>
        <w:numPr>
          <w:ilvl w:val="0"/>
          <w:numId w:val="177"/>
        </w:numPr>
        <w:spacing w:before="120" w:after="120" w:line="288" w:lineRule="auto"/>
        <w:ind w:left="453"/>
        <w:jc w:val="left"/>
      </w:pPr>
      <w:r>
        <w:rPr>
          <w:rFonts w:ascii="Arial" w:hAnsi="Arial" w:eastAsia="等线" w:cs="Arial"/>
          <w:sz w:val="22"/>
        </w:rPr>
        <w:t>校园卡充值方式有哪些</w:t>
      </w:r>
    </w:p>
    <w:p w14:paraId="1377F044">
      <w:pPr>
        <w:numPr>
          <w:ilvl w:val="0"/>
          <w:numId w:val="178"/>
        </w:numPr>
        <w:spacing w:before="120" w:after="120" w:line="288" w:lineRule="auto"/>
        <w:ind w:left="453"/>
        <w:jc w:val="left"/>
      </w:pPr>
      <w:r>
        <w:rPr>
          <w:rFonts w:ascii="Arial" w:hAnsi="Arial" w:eastAsia="等线" w:cs="Arial"/>
          <w:sz w:val="22"/>
        </w:rPr>
        <w:t>校园卡充值失败怎么办</w:t>
      </w:r>
    </w:p>
    <w:p w14:paraId="79B30921">
      <w:pPr>
        <w:spacing w:before="120" w:after="120" w:line="288" w:lineRule="auto"/>
        <w:ind w:left="453"/>
        <w:jc w:val="left"/>
      </w:pPr>
      <w:r>
        <w:rPr>
          <w:rFonts w:ascii="Arial" w:hAnsi="Arial" w:eastAsia="等线" w:cs="Arial"/>
          <w:sz w:val="22"/>
        </w:rPr>
        <w:t>【标准播报答案】</w:t>
      </w:r>
    </w:p>
    <w:p w14:paraId="377F3B15">
      <w:pPr>
        <w:spacing w:before="120" w:after="120" w:line="288" w:lineRule="auto"/>
        <w:ind w:left="453"/>
        <w:jc w:val="left"/>
      </w:pPr>
      <w:r>
        <w:rPr>
          <w:rFonts w:ascii="Arial" w:hAnsi="Arial" w:eastAsia="等线" w:cs="Arial"/>
          <w:sz w:val="22"/>
        </w:rPr>
        <w:t>校园卡可通过云端长财APP线上充值，也可在食堂、后勤服务中心的自助充值机上充值；充值失败可联系后勤服务中心处理。</w:t>
      </w:r>
    </w:p>
    <w:p w14:paraId="710A9AB5">
      <w:pPr>
        <w:spacing w:before="120" w:after="120" w:line="288" w:lineRule="auto"/>
        <w:ind w:left="453"/>
        <w:jc w:val="left"/>
      </w:pPr>
      <w:r>
        <w:rPr>
          <w:rFonts w:ascii="Arial" w:hAnsi="Arial" w:eastAsia="等线" w:cs="Arial"/>
          <w:sz w:val="22"/>
        </w:rPr>
        <w:t>【分类标签】</w:t>
      </w:r>
    </w:p>
    <w:p w14:paraId="044E5580">
      <w:pPr>
        <w:spacing w:before="120" w:after="120" w:line="288" w:lineRule="auto"/>
        <w:ind w:left="453"/>
        <w:jc w:val="left"/>
      </w:pPr>
      <w:r>
        <w:rPr>
          <w:rFonts w:ascii="Arial" w:hAnsi="Arial" w:eastAsia="等线" w:cs="Arial"/>
          <w:sz w:val="22"/>
        </w:rPr>
        <w:t>校园卡,卡务,充值,后勤</w:t>
      </w:r>
    </w:p>
    <w:p w14:paraId="7BA8861F">
      <w:pPr>
        <w:numPr>
          <w:ilvl w:val="0"/>
          <w:numId w:val="179"/>
        </w:numPr>
        <w:spacing w:before="120" w:after="120" w:line="288" w:lineRule="auto"/>
        <w:ind w:left="0"/>
        <w:jc w:val="left"/>
      </w:pPr>
      <w:r>
        <w:rPr>
          <w:rFonts w:ascii="Arial" w:hAnsi="Arial" w:eastAsia="等线" w:cs="Arial"/>
          <w:sz w:val="22"/>
        </w:rPr>
        <w:t>【用户问法】</w:t>
      </w:r>
    </w:p>
    <w:p w14:paraId="3ACA73B3">
      <w:pPr>
        <w:numPr>
          <w:ilvl w:val="0"/>
          <w:numId w:val="180"/>
        </w:numPr>
        <w:spacing w:before="120" w:after="120" w:line="288" w:lineRule="auto"/>
        <w:ind w:left="453"/>
        <w:jc w:val="left"/>
      </w:pPr>
      <w:r>
        <w:rPr>
          <w:rFonts w:ascii="Arial" w:hAnsi="Arial" w:eastAsia="等线" w:cs="Arial"/>
          <w:sz w:val="22"/>
        </w:rPr>
        <w:t>宿舍热水供应时间</w:t>
      </w:r>
    </w:p>
    <w:p w14:paraId="14B3AF2D">
      <w:pPr>
        <w:numPr>
          <w:ilvl w:val="0"/>
          <w:numId w:val="181"/>
        </w:numPr>
        <w:spacing w:before="120" w:after="120" w:line="288" w:lineRule="auto"/>
        <w:ind w:left="453"/>
        <w:jc w:val="left"/>
      </w:pPr>
      <w:r>
        <w:rPr>
          <w:rFonts w:ascii="Arial" w:hAnsi="Arial" w:eastAsia="等线" w:cs="Arial"/>
          <w:sz w:val="22"/>
        </w:rPr>
        <w:t>宿舍热水怎么用</w:t>
      </w:r>
    </w:p>
    <w:p w14:paraId="04C26AC4">
      <w:pPr>
        <w:numPr>
          <w:ilvl w:val="0"/>
          <w:numId w:val="182"/>
        </w:numPr>
        <w:spacing w:before="120" w:after="120" w:line="288" w:lineRule="auto"/>
        <w:ind w:left="453"/>
        <w:jc w:val="left"/>
      </w:pPr>
      <w:r>
        <w:rPr>
          <w:rFonts w:ascii="Arial" w:hAnsi="Arial" w:eastAsia="等线" w:cs="Arial"/>
          <w:sz w:val="22"/>
        </w:rPr>
        <w:t>宿舍热水没了怎么办</w:t>
      </w:r>
    </w:p>
    <w:p w14:paraId="60B1A494">
      <w:pPr>
        <w:spacing w:before="120" w:after="120" w:line="288" w:lineRule="auto"/>
        <w:ind w:left="453"/>
        <w:jc w:val="left"/>
      </w:pPr>
      <w:r>
        <w:rPr>
          <w:rFonts w:ascii="Arial" w:hAnsi="Arial" w:eastAsia="等线" w:cs="Arial"/>
          <w:sz w:val="22"/>
        </w:rPr>
        <w:t>【标准播报答案】</w:t>
      </w:r>
    </w:p>
    <w:p w14:paraId="21EF7FD9">
      <w:pPr>
        <w:spacing w:before="120" w:after="120" w:line="288" w:lineRule="auto"/>
        <w:ind w:left="453"/>
        <w:jc w:val="left"/>
      </w:pPr>
      <w:r>
        <w:rPr>
          <w:rFonts w:ascii="Arial" w:hAnsi="Arial" w:eastAsia="等线" w:cs="Arial"/>
          <w:sz w:val="22"/>
        </w:rPr>
        <w:t>宿舍热水供应时间为</w:t>
      </w:r>
      <w:r>
        <w:rPr>
          <w:rFonts w:hint="eastAsia" w:ascii="Arial" w:hAnsi="Arial" w:eastAsia="等线" w:cs="Arial"/>
          <w:sz w:val="22"/>
          <w:lang w:val="en-US" w:eastAsia="zh-CN"/>
        </w:rPr>
        <w:t>24小时供应，</w:t>
      </w:r>
      <w:r>
        <w:rPr>
          <w:rFonts w:ascii="Arial" w:hAnsi="Arial" w:eastAsia="等线" w:cs="Arial"/>
          <w:sz w:val="22"/>
        </w:rPr>
        <w:t>刷校园卡即可使用；热水故障可联系宿管或后勤服务中心报修。</w:t>
      </w:r>
    </w:p>
    <w:p w14:paraId="44943D80">
      <w:pPr>
        <w:spacing w:before="120" w:after="120" w:line="288" w:lineRule="auto"/>
        <w:ind w:left="453"/>
        <w:jc w:val="left"/>
      </w:pPr>
      <w:r>
        <w:rPr>
          <w:rFonts w:ascii="Arial" w:hAnsi="Arial" w:eastAsia="等线" w:cs="Arial"/>
          <w:sz w:val="22"/>
        </w:rPr>
        <w:t>【分类标签】</w:t>
      </w:r>
    </w:p>
    <w:p w14:paraId="5534202C">
      <w:pPr>
        <w:spacing w:before="120" w:after="120" w:line="288" w:lineRule="auto"/>
        <w:ind w:left="453"/>
        <w:jc w:val="left"/>
      </w:pPr>
      <w:r>
        <w:rPr>
          <w:rFonts w:ascii="Arial" w:hAnsi="Arial" w:eastAsia="等线" w:cs="Arial"/>
          <w:sz w:val="22"/>
        </w:rPr>
        <w:t>宿舍,热水供应,后勤,校园生活</w:t>
      </w:r>
    </w:p>
    <w:p w14:paraId="56E9172E">
      <w:pPr>
        <w:numPr>
          <w:ilvl w:val="0"/>
          <w:numId w:val="183"/>
        </w:numPr>
        <w:spacing w:before="120" w:after="120" w:line="288" w:lineRule="auto"/>
        <w:ind w:left="0"/>
        <w:jc w:val="left"/>
      </w:pPr>
      <w:r>
        <w:rPr>
          <w:rFonts w:ascii="Arial" w:hAnsi="Arial" w:eastAsia="等线" w:cs="Arial"/>
          <w:sz w:val="22"/>
        </w:rPr>
        <w:t>【用户问法】</w:t>
      </w:r>
    </w:p>
    <w:p w14:paraId="0AC16734">
      <w:pPr>
        <w:numPr>
          <w:ilvl w:val="0"/>
          <w:numId w:val="184"/>
        </w:numPr>
        <w:spacing w:before="120" w:after="120" w:line="288" w:lineRule="auto"/>
        <w:ind w:left="453"/>
        <w:jc w:val="left"/>
      </w:pPr>
      <w:r>
        <w:rPr>
          <w:rFonts w:ascii="Arial" w:hAnsi="Arial" w:eastAsia="等线" w:cs="Arial"/>
          <w:sz w:val="22"/>
        </w:rPr>
        <w:t>失物招领处在哪里</w:t>
      </w:r>
    </w:p>
    <w:p w14:paraId="19649F98">
      <w:pPr>
        <w:numPr>
          <w:ilvl w:val="0"/>
          <w:numId w:val="185"/>
        </w:numPr>
        <w:spacing w:before="120" w:after="120" w:line="288" w:lineRule="auto"/>
        <w:ind w:left="453"/>
        <w:jc w:val="left"/>
      </w:pPr>
      <w:r>
        <w:rPr>
          <w:rFonts w:ascii="Arial" w:hAnsi="Arial" w:eastAsia="等线" w:cs="Arial"/>
          <w:sz w:val="22"/>
        </w:rPr>
        <w:t>丢了东西去哪里找</w:t>
      </w:r>
    </w:p>
    <w:p w14:paraId="21CD4952">
      <w:pPr>
        <w:numPr>
          <w:ilvl w:val="0"/>
          <w:numId w:val="186"/>
        </w:numPr>
        <w:spacing w:before="120" w:after="120" w:line="288" w:lineRule="auto"/>
        <w:ind w:left="453"/>
        <w:jc w:val="left"/>
      </w:pPr>
      <w:r>
        <w:rPr>
          <w:rFonts w:ascii="Arial" w:hAnsi="Arial" w:eastAsia="等线" w:cs="Arial"/>
          <w:sz w:val="22"/>
        </w:rPr>
        <w:t>捡到东西交到哪里</w:t>
      </w:r>
    </w:p>
    <w:p w14:paraId="32F19222">
      <w:pPr>
        <w:spacing w:before="120" w:after="120" w:line="288" w:lineRule="auto"/>
        <w:ind w:left="453"/>
        <w:jc w:val="left"/>
      </w:pPr>
      <w:r>
        <w:rPr>
          <w:rFonts w:ascii="Arial" w:hAnsi="Arial" w:eastAsia="等线" w:cs="Arial"/>
          <w:sz w:val="22"/>
        </w:rPr>
        <w:t>【标准播报答案】</w:t>
      </w:r>
    </w:p>
    <w:p w14:paraId="70014E6C">
      <w:pPr>
        <w:spacing w:before="120" w:after="120" w:line="288" w:lineRule="auto"/>
        <w:ind w:left="453"/>
        <w:jc w:val="left"/>
      </w:pPr>
      <w:r>
        <w:rPr>
          <w:rFonts w:ascii="Arial" w:hAnsi="Arial" w:eastAsia="等线" w:cs="Arial"/>
          <w:sz w:val="22"/>
        </w:rPr>
        <w:t>学校失物招领处设在后勤服务中心，各公寓宿管处、图书馆服务台也设有临时失物招领点，丢失物品可前往查询，捡到物品也可交到对应点位。</w:t>
      </w:r>
    </w:p>
    <w:p w14:paraId="3EF3E029">
      <w:pPr>
        <w:spacing w:before="120" w:after="120" w:line="288" w:lineRule="auto"/>
        <w:ind w:left="453"/>
        <w:jc w:val="left"/>
      </w:pPr>
      <w:r>
        <w:rPr>
          <w:rFonts w:ascii="Arial" w:hAnsi="Arial" w:eastAsia="等线" w:cs="Arial"/>
          <w:sz w:val="22"/>
        </w:rPr>
        <w:t>【分类标签】</w:t>
      </w:r>
    </w:p>
    <w:p w14:paraId="66969F32">
      <w:pPr>
        <w:spacing w:before="120" w:after="120" w:line="288" w:lineRule="auto"/>
        <w:ind w:left="453"/>
        <w:jc w:val="left"/>
      </w:pPr>
      <w:r>
        <w:rPr>
          <w:rFonts w:ascii="Arial" w:hAnsi="Arial" w:eastAsia="等线" w:cs="Arial"/>
          <w:sz w:val="22"/>
        </w:rPr>
        <w:t>失物招领,校园服务,后勤</w:t>
      </w:r>
    </w:p>
    <w:p w14:paraId="1B91B9A3">
      <w:pPr>
        <w:numPr>
          <w:ilvl w:val="0"/>
          <w:numId w:val="187"/>
        </w:numPr>
        <w:spacing w:before="120" w:after="120" w:line="288" w:lineRule="auto"/>
        <w:ind w:left="0"/>
        <w:jc w:val="left"/>
      </w:pPr>
      <w:r>
        <w:rPr>
          <w:rFonts w:ascii="Arial" w:hAnsi="Arial" w:eastAsia="等线" w:cs="Arial"/>
          <w:sz w:val="22"/>
        </w:rPr>
        <w:t>【用户问法】</w:t>
      </w:r>
    </w:p>
    <w:p w14:paraId="7A2CB960">
      <w:pPr>
        <w:numPr>
          <w:ilvl w:val="0"/>
          <w:numId w:val="188"/>
        </w:numPr>
        <w:spacing w:before="120" w:after="120" w:line="288" w:lineRule="auto"/>
        <w:ind w:left="453"/>
        <w:jc w:val="left"/>
      </w:pPr>
      <w:r>
        <w:rPr>
          <w:rFonts w:ascii="Arial" w:hAnsi="Arial" w:eastAsia="等线" w:cs="Arial"/>
          <w:sz w:val="22"/>
        </w:rPr>
        <w:t>宿舍吹风机在哪里</w:t>
      </w:r>
    </w:p>
    <w:p w14:paraId="22AECF99">
      <w:pPr>
        <w:numPr>
          <w:ilvl w:val="0"/>
          <w:numId w:val="189"/>
        </w:numPr>
        <w:spacing w:before="120" w:after="120" w:line="288" w:lineRule="auto"/>
        <w:ind w:left="453"/>
        <w:jc w:val="left"/>
      </w:pPr>
      <w:r>
        <w:rPr>
          <w:rFonts w:ascii="Arial" w:hAnsi="Arial" w:eastAsia="等线" w:cs="Arial"/>
          <w:sz w:val="22"/>
        </w:rPr>
        <w:t>吹风机可以在宿舍用吗</w:t>
      </w:r>
    </w:p>
    <w:p w14:paraId="54F82C14">
      <w:pPr>
        <w:numPr>
          <w:ilvl w:val="0"/>
          <w:numId w:val="190"/>
        </w:numPr>
        <w:spacing w:before="120" w:after="120" w:line="288" w:lineRule="auto"/>
        <w:ind w:left="453"/>
        <w:jc w:val="left"/>
      </w:pPr>
      <w:r>
        <w:rPr>
          <w:rFonts w:ascii="Arial" w:hAnsi="Arial" w:eastAsia="等线" w:cs="Arial"/>
          <w:sz w:val="22"/>
        </w:rPr>
        <w:t>吹风机使用时间</w:t>
      </w:r>
    </w:p>
    <w:p w14:paraId="4F770695">
      <w:pPr>
        <w:spacing w:before="120" w:after="120" w:line="288" w:lineRule="auto"/>
        <w:ind w:left="453"/>
        <w:jc w:val="left"/>
      </w:pPr>
      <w:r>
        <w:rPr>
          <w:rFonts w:ascii="Arial" w:hAnsi="Arial" w:eastAsia="等线" w:cs="Arial"/>
          <w:sz w:val="22"/>
        </w:rPr>
        <w:t>【标准播报答案】</w:t>
      </w:r>
    </w:p>
    <w:p w14:paraId="4F3676D3">
      <w:pPr>
        <w:spacing w:before="120" w:after="120" w:line="288" w:lineRule="auto"/>
        <w:ind w:left="453"/>
        <w:jc w:val="left"/>
      </w:pPr>
      <w:r>
        <w:rPr>
          <w:rFonts w:ascii="Arial" w:hAnsi="Arial" w:eastAsia="等线" w:cs="Arial"/>
          <w:sz w:val="22"/>
        </w:rPr>
        <w:t>宿舍内严禁使用大功率吹风机，各公寓一楼设有公共吹风机专区，扫码即可使用，开放时间与公寓门禁时间同步。</w:t>
      </w:r>
    </w:p>
    <w:p w14:paraId="5A4474D1">
      <w:pPr>
        <w:spacing w:before="120" w:after="120" w:line="288" w:lineRule="auto"/>
        <w:ind w:left="453"/>
        <w:jc w:val="left"/>
      </w:pPr>
      <w:r>
        <w:rPr>
          <w:rFonts w:ascii="Arial" w:hAnsi="Arial" w:eastAsia="等线" w:cs="Arial"/>
          <w:sz w:val="22"/>
        </w:rPr>
        <w:t>【分类标签】</w:t>
      </w:r>
    </w:p>
    <w:p w14:paraId="702F0483">
      <w:pPr>
        <w:spacing w:before="120" w:after="120" w:line="288" w:lineRule="auto"/>
        <w:ind w:left="453"/>
        <w:jc w:val="left"/>
      </w:pPr>
      <w:r>
        <w:rPr>
          <w:rFonts w:ascii="Arial" w:hAnsi="Arial" w:eastAsia="等线" w:cs="Arial"/>
          <w:sz w:val="22"/>
        </w:rPr>
        <w:t>吹风机,宿舍,安全,校园生活</w:t>
      </w:r>
    </w:p>
    <w:p w14:paraId="7D13D24E">
      <w:pPr>
        <w:numPr>
          <w:ilvl w:val="0"/>
          <w:numId w:val="191"/>
        </w:numPr>
        <w:spacing w:before="120" w:after="120" w:line="288" w:lineRule="auto"/>
        <w:ind w:left="0"/>
        <w:jc w:val="left"/>
      </w:pPr>
      <w:r>
        <w:rPr>
          <w:rFonts w:ascii="Arial" w:hAnsi="Arial" w:eastAsia="等线" w:cs="Arial"/>
          <w:sz w:val="22"/>
        </w:rPr>
        <w:t>【用户问法】</w:t>
      </w:r>
    </w:p>
    <w:p w14:paraId="5F635DD1">
      <w:pPr>
        <w:numPr>
          <w:ilvl w:val="0"/>
          <w:numId w:val="192"/>
        </w:numPr>
        <w:spacing w:before="120" w:after="120" w:line="288" w:lineRule="auto"/>
        <w:ind w:left="453"/>
        <w:jc w:val="left"/>
      </w:pPr>
      <w:r>
        <w:rPr>
          <w:rFonts w:ascii="Arial" w:hAnsi="Arial" w:eastAsia="等线" w:cs="Arial"/>
          <w:sz w:val="22"/>
        </w:rPr>
        <w:t>电动车充电桩在哪里</w:t>
      </w:r>
    </w:p>
    <w:p w14:paraId="1F9579CF">
      <w:pPr>
        <w:numPr>
          <w:ilvl w:val="0"/>
          <w:numId w:val="193"/>
        </w:numPr>
        <w:spacing w:before="120" w:after="120" w:line="288" w:lineRule="auto"/>
        <w:ind w:left="453"/>
        <w:jc w:val="left"/>
      </w:pPr>
      <w:r>
        <w:rPr>
          <w:rFonts w:ascii="Arial" w:hAnsi="Arial" w:eastAsia="等线" w:cs="Arial"/>
          <w:sz w:val="22"/>
        </w:rPr>
        <w:t>充电桩怎么用</w:t>
      </w:r>
    </w:p>
    <w:p w14:paraId="38AB71B5">
      <w:pPr>
        <w:numPr>
          <w:ilvl w:val="0"/>
          <w:numId w:val="194"/>
        </w:numPr>
        <w:spacing w:before="120" w:after="120" w:line="288" w:lineRule="auto"/>
        <w:ind w:left="453"/>
        <w:jc w:val="left"/>
      </w:pPr>
      <w:r>
        <w:rPr>
          <w:rFonts w:ascii="Arial" w:hAnsi="Arial" w:eastAsia="等线" w:cs="Arial"/>
          <w:sz w:val="22"/>
        </w:rPr>
        <w:t>充电桩收费标准</w:t>
      </w:r>
    </w:p>
    <w:p w14:paraId="407D77ED">
      <w:pPr>
        <w:spacing w:before="120" w:after="120" w:line="288" w:lineRule="auto"/>
        <w:ind w:left="453"/>
        <w:jc w:val="left"/>
      </w:pPr>
      <w:r>
        <w:rPr>
          <w:rFonts w:ascii="Arial" w:hAnsi="Arial" w:eastAsia="等线" w:cs="Arial"/>
          <w:sz w:val="22"/>
        </w:rPr>
        <w:t>【标准播报答案】</w:t>
      </w:r>
    </w:p>
    <w:p w14:paraId="1731D6D6">
      <w:pPr>
        <w:spacing w:before="120" w:after="120" w:line="288" w:lineRule="auto"/>
        <w:ind w:left="453"/>
        <w:jc w:val="left"/>
        <w:rPr>
          <w:rFonts w:hint="default" w:ascii="Arial" w:hAnsi="Arial" w:eastAsia="等线" w:cs="Arial"/>
          <w:sz w:val="22"/>
          <w:lang w:val="en-US" w:eastAsia="zh-CN"/>
        </w:rPr>
      </w:pPr>
      <w:r>
        <w:rPr>
          <w:rFonts w:hint="eastAsia" w:ascii="Arial" w:hAnsi="Arial" w:eastAsia="等线" w:cs="Arial"/>
          <w:sz w:val="22"/>
          <w:lang w:val="en-US" w:eastAsia="zh-CN"/>
        </w:rPr>
        <w:t>学校暂不支持电动车充电，同时学校对电动车有严格的管控措施，严禁携带电动车电瓶到宿舍进行充电。</w:t>
      </w:r>
    </w:p>
    <w:p w14:paraId="4D9627D0">
      <w:pPr>
        <w:spacing w:before="120" w:after="120" w:line="288" w:lineRule="auto"/>
        <w:ind w:left="453"/>
        <w:jc w:val="left"/>
      </w:pPr>
      <w:r>
        <w:rPr>
          <w:rFonts w:ascii="Arial" w:hAnsi="Arial" w:eastAsia="等线" w:cs="Arial"/>
          <w:sz w:val="22"/>
        </w:rPr>
        <w:t>【分类标签】</w:t>
      </w:r>
    </w:p>
    <w:p w14:paraId="11E74125">
      <w:pPr>
        <w:spacing w:before="120" w:after="120" w:line="288" w:lineRule="auto"/>
        <w:ind w:left="453"/>
        <w:jc w:val="left"/>
      </w:pPr>
      <w:r>
        <w:rPr>
          <w:rFonts w:ascii="Arial" w:hAnsi="Arial" w:eastAsia="等线" w:cs="Arial"/>
          <w:sz w:val="22"/>
        </w:rPr>
        <w:t>电动车充电桩,后勤,校园设施,校园生活</w:t>
      </w:r>
    </w:p>
    <w:p w14:paraId="5C3C35AF">
      <w:pPr>
        <w:numPr>
          <w:ilvl w:val="0"/>
          <w:numId w:val="195"/>
        </w:numPr>
        <w:spacing w:before="120" w:after="120" w:line="288" w:lineRule="auto"/>
        <w:ind w:left="0"/>
        <w:jc w:val="left"/>
      </w:pPr>
      <w:r>
        <w:rPr>
          <w:rFonts w:ascii="Arial" w:hAnsi="Arial" w:eastAsia="等线" w:cs="Arial"/>
          <w:sz w:val="22"/>
        </w:rPr>
        <w:t>【用户问法】</w:t>
      </w:r>
    </w:p>
    <w:p w14:paraId="1B50F0E1">
      <w:pPr>
        <w:numPr>
          <w:ilvl w:val="0"/>
          <w:numId w:val="196"/>
        </w:numPr>
        <w:spacing w:before="120" w:after="120" w:line="288" w:lineRule="auto"/>
        <w:ind w:left="453"/>
        <w:jc w:val="left"/>
      </w:pPr>
      <w:r>
        <w:rPr>
          <w:rFonts w:ascii="Arial" w:hAnsi="Arial" w:eastAsia="等线" w:cs="Arial"/>
          <w:sz w:val="22"/>
        </w:rPr>
        <w:t>校内超市在哪里</w:t>
      </w:r>
    </w:p>
    <w:p w14:paraId="61A6EE01">
      <w:pPr>
        <w:numPr>
          <w:ilvl w:val="0"/>
          <w:numId w:val="197"/>
        </w:numPr>
        <w:spacing w:before="120" w:after="120" w:line="288" w:lineRule="auto"/>
        <w:ind w:left="453"/>
        <w:jc w:val="left"/>
      </w:pPr>
      <w:r>
        <w:rPr>
          <w:rFonts w:ascii="Arial" w:hAnsi="Arial" w:eastAsia="等线" w:cs="Arial"/>
          <w:sz w:val="22"/>
        </w:rPr>
        <w:t>超市营业时间</w:t>
      </w:r>
    </w:p>
    <w:p w14:paraId="407F7ECE">
      <w:pPr>
        <w:numPr>
          <w:ilvl w:val="0"/>
          <w:numId w:val="198"/>
        </w:numPr>
        <w:spacing w:before="120" w:after="120" w:line="288" w:lineRule="auto"/>
        <w:ind w:left="453"/>
        <w:jc w:val="left"/>
      </w:pPr>
      <w:r>
        <w:rPr>
          <w:rFonts w:ascii="Arial" w:hAnsi="Arial" w:eastAsia="等线" w:cs="Arial"/>
          <w:sz w:val="22"/>
        </w:rPr>
        <w:t>超市有什么东西卖</w:t>
      </w:r>
    </w:p>
    <w:p w14:paraId="01067360">
      <w:pPr>
        <w:spacing w:before="120" w:after="120" w:line="288" w:lineRule="auto"/>
        <w:ind w:left="453"/>
        <w:jc w:val="left"/>
      </w:pPr>
      <w:r>
        <w:rPr>
          <w:rFonts w:ascii="Arial" w:hAnsi="Arial" w:eastAsia="等线" w:cs="Arial"/>
          <w:sz w:val="22"/>
        </w:rPr>
        <w:t>【标准播报答案】</w:t>
      </w:r>
    </w:p>
    <w:p w14:paraId="00AEEEE3">
      <w:pPr>
        <w:spacing w:before="120" w:after="120" w:line="288" w:lineRule="auto"/>
        <w:ind w:left="453"/>
        <w:jc w:val="left"/>
      </w:pPr>
      <w:r>
        <w:rPr>
          <w:rFonts w:ascii="Arial" w:hAnsi="Arial" w:eastAsia="等线" w:cs="Arial"/>
          <w:sz w:val="22"/>
        </w:rPr>
        <w:t>校内有两家大型超市，分别在</w:t>
      </w:r>
      <w:r>
        <w:rPr>
          <w:rFonts w:hint="eastAsia" w:ascii="Arial" w:hAnsi="Arial" w:eastAsia="等线" w:cs="Arial"/>
          <w:sz w:val="22"/>
          <w:lang w:val="en-US" w:eastAsia="zh-CN"/>
        </w:rPr>
        <w:t>八公寓旁</w:t>
      </w:r>
      <w:r>
        <w:rPr>
          <w:rFonts w:ascii="Arial" w:hAnsi="Arial" w:eastAsia="等线" w:cs="Arial"/>
          <w:sz w:val="22"/>
        </w:rPr>
        <w:t>和</w:t>
      </w:r>
      <w:r>
        <w:rPr>
          <w:rFonts w:hint="eastAsia" w:ascii="Arial" w:hAnsi="Arial" w:eastAsia="等线" w:cs="Arial"/>
          <w:sz w:val="22"/>
          <w:lang w:val="en-US" w:eastAsia="zh-CN"/>
        </w:rPr>
        <w:t>二</w:t>
      </w:r>
      <w:r>
        <w:rPr>
          <w:rFonts w:ascii="Arial" w:hAnsi="Arial" w:eastAsia="等线" w:cs="Arial"/>
          <w:sz w:val="22"/>
        </w:rPr>
        <w:t>公寓楼下，营业时间为早7:00至晚22:30，售卖零食、日用品、文具、水果等各类商品。</w:t>
      </w:r>
    </w:p>
    <w:p w14:paraId="48004D1C">
      <w:pPr>
        <w:spacing w:before="120" w:after="120" w:line="288" w:lineRule="auto"/>
        <w:ind w:left="453"/>
        <w:jc w:val="left"/>
      </w:pPr>
      <w:r>
        <w:rPr>
          <w:rFonts w:ascii="Arial" w:hAnsi="Arial" w:eastAsia="等线" w:cs="Arial"/>
          <w:sz w:val="22"/>
        </w:rPr>
        <w:t>【分类标签】</w:t>
      </w:r>
    </w:p>
    <w:p w14:paraId="19EAD6E6">
      <w:pPr>
        <w:spacing w:before="120" w:after="120" w:line="288" w:lineRule="auto"/>
        <w:ind w:left="453"/>
        <w:jc w:val="left"/>
      </w:pPr>
      <w:r>
        <w:rPr>
          <w:rFonts w:ascii="Arial" w:hAnsi="Arial" w:eastAsia="等线" w:cs="Arial"/>
          <w:sz w:val="22"/>
        </w:rPr>
        <w:t>超市,校园生活,生活服务</w:t>
      </w:r>
    </w:p>
    <w:p w14:paraId="3F37838D">
      <w:pPr>
        <w:numPr>
          <w:ilvl w:val="0"/>
          <w:numId w:val="199"/>
        </w:numPr>
        <w:spacing w:before="120" w:after="120" w:line="288" w:lineRule="auto"/>
        <w:ind w:left="0"/>
        <w:jc w:val="left"/>
      </w:pPr>
      <w:r>
        <w:rPr>
          <w:rFonts w:ascii="Arial" w:hAnsi="Arial" w:eastAsia="等线" w:cs="Arial"/>
          <w:sz w:val="22"/>
        </w:rPr>
        <w:t>【用户问法】</w:t>
      </w:r>
    </w:p>
    <w:p w14:paraId="408718A3">
      <w:pPr>
        <w:numPr>
          <w:ilvl w:val="0"/>
          <w:numId w:val="200"/>
        </w:numPr>
        <w:spacing w:before="120" w:after="120" w:line="288" w:lineRule="auto"/>
        <w:ind w:left="453"/>
        <w:jc w:val="left"/>
      </w:pPr>
      <w:r>
        <w:rPr>
          <w:rFonts w:ascii="Arial" w:hAnsi="Arial" w:eastAsia="等线" w:cs="Arial"/>
          <w:sz w:val="22"/>
        </w:rPr>
        <w:t>宿舍桶装水怎么订</w:t>
      </w:r>
    </w:p>
    <w:p w14:paraId="7E77E4E6">
      <w:pPr>
        <w:numPr>
          <w:ilvl w:val="0"/>
          <w:numId w:val="201"/>
        </w:numPr>
        <w:spacing w:before="120" w:after="120" w:line="288" w:lineRule="auto"/>
        <w:ind w:left="453"/>
        <w:jc w:val="left"/>
      </w:pPr>
      <w:r>
        <w:rPr>
          <w:rFonts w:ascii="Arial" w:hAnsi="Arial" w:eastAsia="等线" w:cs="Arial"/>
          <w:sz w:val="22"/>
        </w:rPr>
        <w:t>桶装水送水时间</w:t>
      </w:r>
    </w:p>
    <w:p w14:paraId="60A5F920">
      <w:pPr>
        <w:numPr>
          <w:ilvl w:val="0"/>
          <w:numId w:val="202"/>
        </w:numPr>
        <w:spacing w:before="120" w:after="120" w:line="288" w:lineRule="auto"/>
        <w:ind w:left="453"/>
        <w:jc w:val="left"/>
      </w:pPr>
      <w:r>
        <w:rPr>
          <w:rFonts w:ascii="Arial" w:hAnsi="Arial" w:eastAsia="等线" w:cs="Arial"/>
          <w:sz w:val="22"/>
        </w:rPr>
        <w:t>桶装水多少钱一桶</w:t>
      </w:r>
    </w:p>
    <w:p w14:paraId="5D4BDA46">
      <w:pPr>
        <w:spacing w:before="120" w:after="120" w:line="288" w:lineRule="auto"/>
        <w:ind w:left="453"/>
        <w:jc w:val="left"/>
      </w:pPr>
      <w:r>
        <w:rPr>
          <w:rFonts w:ascii="Arial" w:hAnsi="Arial" w:eastAsia="等线" w:cs="Arial"/>
          <w:sz w:val="22"/>
        </w:rPr>
        <w:t>【标准播报答案】</w:t>
      </w:r>
    </w:p>
    <w:p w14:paraId="7AA92A4E">
      <w:pPr>
        <w:spacing w:before="120" w:after="120" w:line="288" w:lineRule="auto"/>
        <w:ind w:left="453"/>
        <w:jc w:val="left"/>
      </w:pPr>
      <w:r>
        <w:rPr>
          <w:rFonts w:ascii="Arial" w:hAnsi="Arial" w:eastAsia="等线" w:cs="Arial"/>
          <w:sz w:val="22"/>
        </w:rPr>
        <w:t>宿舍桶装水可通过送水小程序或宿管处登记订购，工作日早8:00至晚18:00配送上门，具体价格与水票套餐以送水站点公示为准。</w:t>
      </w:r>
    </w:p>
    <w:p w14:paraId="0C806FCF">
      <w:pPr>
        <w:spacing w:before="120" w:after="120" w:line="288" w:lineRule="auto"/>
        <w:ind w:left="453"/>
        <w:jc w:val="left"/>
      </w:pPr>
      <w:r>
        <w:rPr>
          <w:rFonts w:ascii="Arial" w:hAnsi="Arial" w:eastAsia="等线" w:cs="Arial"/>
          <w:sz w:val="22"/>
        </w:rPr>
        <w:t>【分类标签】</w:t>
      </w:r>
    </w:p>
    <w:p w14:paraId="30033267">
      <w:pPr>
        <w:spacing w:before="120" w:after="120" w:line="288" w:lineRule="auto"/>
        <w:ind w:left="453"/>
        <w:jc w:val="left"/>
      </w:pPr>
      <w:r>
        <w:rPr>
          <w:rFonts w:ascii="Arial" w:hAnsi="Arial" w:eastAsia="等线" w:cs="Arial"/>
          <w:sz w:val="22"/>
        </w:rPr>
        <w:t>桶装水,宿舍,后勤,校园生活</w:t>
      </w:r>
    </w:p>
    <w:p w14:paraId="4D72907F">
      <w:pPr>
        <w:numPr>
          <w:ilvl w:val="0"/>
          <w:numId w:val="203"/>
        </w:numPr>
        <w:spacing w:before="120" w:after="120" w:line="288" w:lineRule="auto"/>
        <w:ind w:left="0"/>
        <w:jc w:val="left"/>
      </w:pPr>
      <w:r>
        <w:rPr>
          <w:rFonts w:ascii="Arial" w:hAnsi="Arial" w:eastAsia="等线" w:cs="Arial"/>
          <w:sz w:val="22"/>
        </w:rPr>
        <w:t>【用户问法】</w:t>
      </w:r>
    </w:p>
    <w:p w14:paraId="0BFEDBEC">
      <w:pPr>
        <w:numPr>
          <w:ilvl w:val="0"/>
          <w:numId w:val="204"/>
        </w:numPr>
        <w:spacing w:before="120" w:after="120" w:line="288" w:lineRule="auto"/>
        <w:ind w:left="453"/>
        <w:jc w:val="left"/>
      </w:pPr>
      <w:r>
        <w:rPr>
          <w:rFonts w:ascii="Arial" w:hAnsi="Arial" w:eastAsia="等线" w:cs="Arial"/>
          <w:sz w:val="22"/>
        </w:rPr>
        <w:t>宿舍东西坏了怎么报修</w:t>
      </w:r>
    </w:p>
    <w:p w14:paraId="7FB9EF55">
      <w:pPr>
        <w:numPr>
          <w:ilvl w:val="0"/>
          <w:numId w:val="205"/>
        </w:numPr>
        <w:spacing w:before="120" w:after="120" w:line="288" w:lineRule="auto"/>
        <w:ind w:left="453"/>
        <w:jc w:val="left"/>
      </w:pPr>
      <w:r>
        <w:rPr>
          <w:rFonts w:ascii="Arial" w:hAnsi="Arial" w:eastAsia="等线" w:cs="Arial"/>
          <w:sz w:val="22"/>
        </w:rPr>
        <w:t>报修渠道有哪些</w:t>
      </w:r>
    </w:p>
    <w:p w14:paraId="60BE75B4">
      <w:pPr>
        <w:numPr>
          <w:ilvl w:val="0"/>
          <w:numId w:val="206"/>
        </w:numPr>
        <w:spacing w:before="120" w:after="120" w:line="288" w:lineRule="auto"/>
        <w:ind w:left="453"/>
        <w:jc w:val="left"/>
      </w:pPr>
      <w:r>
        <w:rPr>
          <w:rFonts w:ascii="Arial" w:hAnsi="Arial" w:eastAsia="等线" w:cs="Arial"/>
          <w:sz w:val="22"/>
        </w:rPr>
        <w:t>报修后多久上门</w:t>
      </w:r>
    </w:p>
    <w:p w14:paraId="7BEF522F">
      <w:pPr>
        <w:spacing w:before="120" w:after="120" w:line="288" w:lineRule="auto"/>
        <w:ind w:left="453"/>
        <w:jc w:val="left"/>
      </w:pPr>
      <w:r>
        <w:rPr>
          <w:rFonts w:ascii="Arial" w:hAnsi="Arial" w:eastAsia="等线" w:cs="Arial"/>
          <w:sz w:val="22"/>
        </w:rPr>
        <w:t>【标准播报答案】</w:t>
      </w:r>
    </w:p>
    <w:p w14:paraId="5B129500">
      <w:pPr>
        <w:spacing w:before="120" w:after="120" w:line="288" w:lineRule="auto"/>
        <w:ind w:left="453"/>
        <w:jc w:val="left"/>
      </w:pPr>
      <w:r>
        <w:rPr>
          <w:rFonts w:ascii="Arial" w:hAnsi="Arial" w:eastAsia="等线" w:cs="Arial"/>
          <w:sz w:val="22"/>
        </w:rPr>
        <w:t>宿舍设施损坏，可通过云端长财APP提交报修申请，也可直接联系宿管登记报修，一般工作日24小时内会有维修人员上门处理。</w:t>
      </w:r>
    </w:p>
    <w:p w14:paraId="5B4D96BE">
      <w:pPr>
        <w:spacing w:before="120" w:after="120" w:line="288" w:lineRule="auto"/>
        <w:ind w:left="453"/>
        <w:jc w:val="left"/>
      </w:pPr>
      <w:r>
        <w:rPr>
          <w:rFonts w:ascii="Arial" w:hAnsi="Arial" w:eastAsia="等线" w:cs="Arial"/>
          <w:sz w:val="22"/>
        </w:rPr>
        <w:t>【分类标签】</w:t>
      </w:r>
    </w:p>
    <w:p w14:paraId="541F4CEC">
      <w:pPr>
        <w:spacing w:before="120" w:after="120" w:line="288" w:lineRule="auto"/>
        <w:ind w:left="453"/>
        <w:jc w:val="left"/>
      </w:pPr>
      <w:r>
        <w:rPr>
          <w:rFonts w:ascii="Arial" w:hAnsi="Arial" w:eastAsia="等线" w:cs="Arial"/>
          <w:sz w:val="22"/>
        </w:rPr>
        <w:t>报修,宿舍,后勤,校园服务</w:t>
      </w:r>
    </w:p>
    <w:p w14:paraId="3A42D547">
      <w:pPr>
        <w:numPr>
          <w:ilvl w:val="0"/>
          <w:numId w:val="207"/>
        </w:numPr>
        <w:spacing w:before="120" w:after="120" w:line="288" w:lineRule="auto"/>
        <w:ind w:left="0"/>
        <w:jc w:val="left"/>
      </w:pPr>
      <w:r>
        <w:rPr>
          <w:rFonts w:ascii="Arial" w:hAnsi="Arial" w:eastAsia="等线" w:cs="Arial"/>
          <w:sz w:val="22"/>
        </w:rPr>
        <w:t>【用户问法】</w:t>
      </w:r>
    </w:p>
    <w:p w14:paraId="39897CB8">
      <w:pPr>
        <w:numPr>
          <w:ilvl w:val="0"/>
          <w:numId w:val="208"/>
        </w:numPr>
        <w:spacing w:before="120" w:after="120" w:line="288" w:lineRule="auto"/>
        <w:ind w:left="453"/>
        <w:jc w:val="left"/>
      </w:pPr>
      <w:r>
        <w:rPr>
          <w:rFonts w:ascii="Arial" w:hAnsi="Arial" w:eastAsia="等线" w:cs="Arial"/>
          <w:sz w:val="22"/>
        </w:rPr>
        <w:t>校园卡消磁了怎么办</w:t>
      </w:r>
    </w:p>
    <w:p w14:paraId="6246634B">
      <w:pPr>
        <w:numPr>
          <w:ilvl w:val="0"/>
          <w:numId w:val="209"/>
        </w:numPr>
        <w:spacing w:before="120" w:after="120" w:line="288" w:lineRule="auto"/>
        <w:ind w:left="453"/>
        <w:jc w:val="left"/>
      </w:pPr>
      <w:r>
        <w:rPr>
          <w:rFonts w:ascii="Arial" w:hAnsi="Arial" w:eastAsia="等线" w:cs="Arial"/>
          <w:sz w:val="22"/>
        </w:rPr>
        <w:t>校园卡刷不了怎么办</w:t>
      </w:r>
    </w:p>
    <w:p w14:paraId="2666B01D">
      <w:pPr>
        <w:numPr>
          <w:ilvl w:val="0"/>
          <w:numId w:val="210"/>
        </w:numPr>
        <w:spacing w:before="120" w:after="120" w:line="288" w:lineRule="auto"/>
        <w:ind w:left="453"/>
        <w:jc w:val="left"/>
      </w:pPr>
      <w:r>
        <w:rPr>
          <w:rFonts w:ascii="Arial" w:hAnsi="Arial" w:eastAsia="等线" w:cs="Arial"/>
          <w:sz w:val="22"/>
        </w:rPr>
        <w:t>校园卡异常去哪里处理</w:t>
      </w:r>
    </w:p>
    <w:p w14:paraId="06499D8C">
      <w:pPr>
        <w:spacing w:before="120" w:after="120" w:line="288" w:lineRule="auto"/>
        <w:ind w:left="453"/>
        <w:jc w:val="left"/>
      </w:pPr>
      <w:r>
        <w:rPr>
          <w:rFonts w:ascii="Arial" w:hAnsi="Arial" w:eastAsia="等线" w:cs="Arial"/>
          <w:sz w:val="22"/>
        </w:rPr>
        <w:t>【标准播报答案】</w:t>
      </w:r>
    </w:p>
    <w:p w14:paraId="5694A8DD">
      <w:pPr>
        <w:spacing w:before="120" w:after="120" w:line="288" w:lineRule="auto"/>
        <w:ind w:left="453"/>
        <w:jc w:val="left"/>
      </w:pPr>
      <w:r>
        <w:rPr>
          <w:rFonts w:ascii="Arial" w:hAnsi="Arial" w:eastAsia="等线" w:cs="Arial"/>
          <w:sz w:val="22"/>
        </w:rPr>
        <w:t>校园卡消磁、刷卡异常等问题，可携带校园卡与本人身份证到后勤服务中心卡务窗口处理，可现场完成补磁或换卡。</w:t>
      </w:r>
    </w:p>
    <w:p w14:paraId="58157C33">
      <w:pPr>
        <w:spacing w:before="120" w:after="120" w:line="288" w:lineRule="auto"/>
        <w:ind w:left="453"/>
        <w:jc w:val="left"/>
      </w:pPr>
      <w:r>
        <w:rPr>
          <w:rFonts w:ascii="Arial" w:hAnsi="Arial" w:eastAsia="等线" w:cs="Arial"/>
          <w:sz w:val="22"/>
        </w:rPr>
        <w:t>【分类标签】</w:t>
      </w:r>
    </w:p>
    <w:p w14:paraId="24013461">
      <w:pPr>
        <w:spacing w:before="120" w:after="120" w:line="288" w:lineRule="auto"/>
        <w:ind w:left="453"/>
        <w:jc w:val="left"/>
      </w:pPr>
      <w:r>
        <w:rPr>
          <w:rFonts w:ascii="Arial" w:hAnsi="Arial" w:eastAsia="等线" w:cs="Arial"/>
          <w:sz w:val="22"/>
        </w:rPr>
        <w:t>校园卡,卡务,后勤,校园服务</w:t>
      </w:r>
    </w:p>
    <w:p w14:paraId="1BDAB792">
      <w:pPr>
        <w:numPr>
          <w:ilvl w:val="0"/>
          <w:numId w:val="211"/>
        </w:numPr>
        <w:spacing w:before="120" w:after="120" w:line="288" w:lineRule="auto"/>
        <w:ind w:left="0"/>
        <w:jc w:val="left"/>
      </w:pPr>
      <w:r>
        <w:rPr>
          <w:rFonts w:ascii="Arial" w:hAnsi="Arial" w:eastAsia="等线" w:cs="Arial"/>
          <w:sz w:val="22"/>
        </w:rPr>
        <w:t>【用户问法】</w:t>
      </w:r>
    </w:p>
    <w:p w14:paraId="514C7851">
      <w:pPr>
        <w:numPr>
          <w:ilvl w:val="0"/>
          <w:numId w:val="212"/>
        </w:numPr>
        <w:spacing w:before="120" w:after="120" w:line="288" w:lineRule="auto"/>
        <w:ind w:left="453"/>
        <w:jc w:val="left"/>
      </w:pPr>
      <w:r>
        <w:rPr>
          <w:rFonts w:ascii="Arial" w:hAnsi="Arial" w:eastAsia="等线" w:cs="Arial"/>
          <w:sz w:val="22"/>
        </w:rPr>
        <w:t>食堂清真窗口在哪里</w:t>
      </w:r>
    </w:p>
    <w:p w14:paraId="5038D991">
      <w:pPr>
        <w:numPr>
          <w:ilvl w:val="0"/>
          <w:numId w:val="213"/>
        </w:numPr>
        <w:spacing w:before="120" w:after="120" w:line="288" w:lineRule="auto"/>
        <w:ind w:left="453"/>
        <w:jc w:val="left"/>
      </w:pPr>
      <w:r>
        <w:rPr>
          <w:rFonts w:ascii="Arial" w:hAnsi="Arial" w:eastAsia="等线" w:cs="Arial"/>
          <w:sz w:val="22"/>
        </w:rPr>
        <w:t>清真窗口营业时间</w:t>
      </w:r>
    </w:p>
    <w:p w14:paraId="1D894081">
      <w:pPr>
        <w:numPr>
          <w:ilvl w:val="0"/>
          <w:numId w:val="214"/>
        </w:numPr>
        <w:spacing w:before="120" w:after="120" w:line="288" w:lineRule="auto"/>
        <w:ind w:left="453"/>
        <w:jc w:val="left"/>
      </w:pPr>
      <w:r>
        <w:rPr>
          <w:rFonts w:ascii="Arial" w:hAnsi="Arial" w:eastAsia="等线" w:cs="Arial"/>
          <w:sz w:val="22"/>
        </w:rPr>
        <w:t>清真窗口有什么菜品</w:t>
      </w:r>
    </w:p>
    <w:p w14:paraId="5B45B682">
      <w:pPr>
        <w:spacing w:before="120" w:after="120" w:line="288" w:lineRule="auto"/>
        <w:ind w:left="453"/>
        <w:jc w:val="left"/>
      </w:pPr>
      <w:r>
        <w:rPr>
          <w:rFonts w:ascii="Arial" w:hAnsi="Arial" w:eastAsia="等线" w:cs="Arial"/>
          <w:sz w:val="22"/>
        </w:rPr>
        <w:t>【标准播报答案】</w:t>
      </w:r>
    </w:p>
    <w:p w14:paraId="5C5A51D0">
      <w:pPr>
        <w:spacing w:before="120" w:after="120" w:line="288" w:lineRule="auto"/>
        <w:ind w:left="453"/>
        <w:jc w:val="left"/>
      </w:pPr>
      <w:r>
        <w:rPr>
          <w:rFonts w:hint="eastAsia" w:ascii="Arial" w:hAnsi="Arial" w:eastAsia="等线" w:cs="Arial"/>
          <w:sz w:val="22"/>
          <w:lang w:val="en-US" w:eastAsia="zh-CN"/>
        </w:rPr>
        <w:t>一、</w:t>
      </w:r>
      <w:r>
        <w:rPr>
          <w:rFonts w:ascii="Arial" w:hAnsi="Arial" w:eastAsia="等线" w:cs="Arial"/>
          <w:sz w:val="22"/>
        </w:rPr>
        <w:t>二食堂设有专门的清真餐饮窗口，与食堂正常营业时间同步，提供各类清真菜品、面食、早餐，满足清真饮食需求。</w:t>
      </w:r>
    </w:p>
    <w:p w14:paraId="6E17D3A9">
      <w:pPr>
        <w:spacing w:before="120" w:after="120" w:line="288" w:lineRule="auto"/>
        <w:ind w:left="453"/>
        <w:jc w:val="left"/>
      </w:pPr>
      <w:r>
        <w:rPr>
          <w:rFonts w:ascii="Arial" w:hAnsi="Arial" w:eastAsia="等线" w:cs="Arial"/>
          <w:sz w:val="22"/>
        </w:rPr>
        <w:t>【分类标签】</w:t>
      </w:r>
    </w:p>
    <w:p w14:paraId="1C9EA84A">
      <w:pPr>
        <w:spacing w:before="120" w:after="120" w:line="288" w:lineRule="auto"/>
        <w:ind w:left="453"/>
        <w:jc w:val="left"/>
      </w:pPr>
      <w:r>
        <w:rPr>
          <w:rFonts w:ascii="Arial" w:hAnsi="Arial" w:eastAsia="等线" w:cs="Arial"/>
          <w:sz w:val="22"/>
        </w:rPr>
        <w:t>清真窗口,食堂,餐饮,校园生活</w:t>
      </w:r>
    </w:p>
    <w:p w14:paraId="40DA1095">
      <w:pPr>
        <w:numPr>
          <w:ilvl w:val="0"/>
          <w:numId w:val="215"/>
        </w:numPr>
        <w:spacing w:before="120" w:after="120" w:line="288" w:lineRule="auto"/>
        <w:ind w:left="0"/>
        <w:jc w:val="left"/>
      </w:pPr>
      <w:r>
        <w:rPr>
          <w:rFonts w:ascii="Arial" w:hAnsi="Arial" w:eastAsia="等线" w:cs="Arial"/>
          <w:sz w:val="22"/>
        </w:rPr>
        <w:t>【用户问法】</w:t>
      </w:r>
    </w:p>
    <w:p w14:paraId="5952155C">
      <w:pPr>
        <w:numPr>
          <w:ilvl w:val="0"/>
          <w:numId w:val="216"/>
        </w:numPr>
        <w:spacing w:before="120" w:after="120" w:line="288" w:lineRule="auto"/>
        <w:ind w:left="453"/>
        <w:jc w:val="left"/>
      </w:pPr>
      <w:r>
        <w:rPr>
          <w:rFonts w:ascii="Arial" w:hAnsi="Arial" w:eastAsia="等线" w:cs="Arial"/>
          <w:sz w:val="22"/>
        </w:rPr>
        <w:t>食堂早餐窗口几点开门</w:t>
      </w:r>
    </w:p>
    <w:p w14:paraId="559FB7DF">
      <w:pPr>
        <w:numPr>
          <w:ilvl w:val="0"/>
          <w:numId w:val="217"/>
        </w:numPr>
        <w:spacing w:before="120" w:after="120" w:line="288" w:lineRule="auto"/>
        <w:ind w:left="453"/>
        <w:jc w:val="left"/>
      </w:pPr>
      <w:r>
        <w:rPr>
          <w:rFonts w:ascii="Arial" w:hAnsi="Arial" w:eastAsia="等线" w:cs="Arial"/>
          <w:sz w:val="22"/>
        </w:rPr>
        <w:t>早八快速早餐推荐</w:t>
      </w:r>
    </w:p>
    <w:p w14:paraId="4EF06133">
      <w:pPr>
        <w:numPr>
          <w:ilvl w:val="0"/>
          <w:numId w:val="218"/>
        </w:numPr>
        <w:spacing w:before="120" w:after="120" w:line="288" w:lineRule="auto"/>
        <w:ind w:left="453"/>
        <w:jc w:val="left"/>
      </w:pPr>
      <w:r>
        <w:rPr>
          <w:rFonts w:ascii="Arial" w:hAnsi="Arial" w:eastAsia="等线" w:cs="Arial"/>
          <w:sz w:val="22"/>
        </w:rPr>
        <w:t>食堂早餐有什么吃的</w:t>
      </w:r>
    </w:p>
    <w:p w14:paraId="09A6BD58">
      <w:pPr>
        <w:spacing w:before="120" w:after="120" w:line="288" w:lineRule="auto"/>
        <w:ind w:left="453"/>
        <w:jc w:val="left"/>
      </w:pPr>
      <w:r>
        <w:rPr>
          <w:rFonts w:ascii="Arial" w:hAnsi="Arial" w:eastAsia="等线" w:cs="Arial"/>
          <w:sz w:val="22"/>
        </w:rPr>
        <w:t>【标准播报答案】</w:t>
      </w:r>
    </w:p>
    <w:p w14:paraId="583482D5">
      <w:pPr>
        <w:spacing w:before="120" w:after="120" w:line="288" w:lineRule="auto"/>
        <w:ind w:left="453"/>
        <w:jc w:val="left"/>
      </w:pPr>
      <w:r>
        <w:rPr>
          <w:rFonts w:ascii="Arial" w:hAnsi="Arial" w:eastAsia="等线" w:cs="Arial"/>
          <w:sz w:val="22"/>
        </w:rPr>
        <w:t>食堂早餐窗口早6:</w:t>
      </w:r>
      <w:r>
        <w:rPr>
          <w:rFonts w:hint="eastAsia" w:ascii="Arial" w:hAnsi="Arial" w:eastAsia="等线" w:cs="Arial"/>
          <w:sz w:val="22"/>
          <w:lang w:val="en-US" w:eastAsia="zh-CN"/>
        </w:rPr>
        <w:t>0</w:t>
      </w:r>
      <w:r>
        <w:rPr>
          <w:rFonts w:ascii="Arial" w:hAnsi="Arial" w:eastAsia="等线" w:cs="Arial"/>
          <w:sz w:val="22"/>
        </w:rPr>
        <w:t>0就开门营业，一食堂、二食堂入口处都有早八专属早餐档口，包子、豆浆、鸡蛋、手抓饼等都能快速打包，不耽误赶课。</w:t>
      </w:r>
    </w:p>
    <w:p w14:paraId="393E2810">
      <w:pPr>
        <w:spacing w:before="120" w:after="120" w:line="288" w:lineRule="auto"/>
        <w:ind w:left="453"/>
        <w:jc w:val="left"/>
      </w:pPr>
      <w:r>
        <w:rPr>
          <w:rFonts w:ascii="Arial" w:hAnsi="Arial" w:eastAsia="等线" w:cs="Arial"/>
          <w:sz w:val="22"/>
        </w:rPr>
        <w:t>【分类标签】</w:t>
      </w:r>
    </w:p>
    <w:p w14:paraId="51E0D65D">
      <w:pPr>
        <w:spacing w:before="120" w:after="120" w:line="288" w:lineRule="auto"/>
        <w:ind w:left="453"/>
        <w:jc w:val="left"/>
      </w:pPr>
      <w:r>
        <w:rPr>
          <w:rFonts w:ascii="Arial" w:hAnsi="Arial" w:eastAsia="等线" w:cs="Arial"/>
          <w:sz w:val="22"/>
        </w:rPr>
        <w:t>食堂,早餐,早八,餐饮</w:t>
      </w:r>
    </w:p>
    <w:p w14:paraId="29ED199D">
      <w:pPr>
        <w:numPr>
          <w:ilvl w:val="0"/>
          <w:numId w:val="219"/>
        </w:numPr>
        <w:spacing w:before="120" w:after="120" w:line="288" w:lineRule="auto"/>
        <w:ind w:left="0"/>
        <w:jc w:val="left"/>
      </w:pPr>
      <w:r>
        <w:rPr>
          <w:rFonts w:ascii="Arial" w:hAnsi="Arial" w:eastAsia="等线" w:cs="Arial"/>
          <w:sz w:val="22"/>
        </w:rPr>
        <w:t>【用户问法】</w:t>
      </w:r>
    </w:p>
    <w:p w14:paraId="72A496EC">
      <w:pPr>
        <w:numPr>
          <w:ilvl w:val="0"/>
          <w:numId w:val="220"/>
        </w:numPr>
        <w:spacing w:before="120" w:after="120" w:line="288" w:lineRule="auto"/>
        <w:ind w:left="453"/>
        <w:jc w:val="left"/>
      </w:pPr>
      <w:r>
        <w:rPr>
          <w:rFonts w:ascii="Arial" w:hAnsi="Arial" w:eastAsia="等线" w:cs="Arial"/>
          <w:sz w:val="22"/>
        </w:rPr>
        <w:t>食堂有深夜窗口吗</w:t>
      </w:r>
    </w:p>
    <w:p w14:paraId="0757CE47">
      <w:pPr>
        <w:numPr>
          <w:ilvl w:val="0"/>
          <w:numId w:val="221"/>
        </w:numPr>
        <w:spacing w:before="120" w:after="120" w:line="288" w:lineRule="auto"/>
        <w:ind w:left="453"/>
        <w:jc w:val="left"/>
      </w:pPr>
      <w:r>
        <w:rPr>
          <w:rFonts w:ascii="Arial" w:hAnsi="Arial" w:eastAsia="等线" w:cs="Arial"/>
          <w:sz w:val="22"/>
        </w:rPr>
        <w:t>食堂晚上几点关门</w:t>
      </w:r>
    </w:p>
    <w:p w14:paraId="6736917D">
      <w:pPr>
        <w:numPr>
          <w:ilvl w:val="0"/>
          <w:numId w:val="222"/>
        </w:numPr>
        <w:spacing w:before="120" w:after="120" w:line="288" w:lineRule="auto"/>
        <w:ind w:left="453"/>
        <w:jc w:val="left"/>
      </w:pPr>
      <w:r>
        <w:rPr>
          <w:rFonts w:ascii="Arial" w:hAnsi="Arial" w:eastAsia="等线" w:cs="Arial"/>
          <w:sz w:val="22"/>
        </w:rPr>
        <w:t>晚上饿了食堂有吃的吗</w:t>
      </w:r>
    </w:p>
    <w:p w14:paraId="1981BEF4">
      <w:pPr>
        <w:spacing w:before="120" w:after="120" w:line="288" w:lineRule="auto"/>
        <w:ind w:left="453"/>
        <w:jc w:val="left"/>
      </w:pPr>
      <w:r>
        <w:rPr>
          <w:rFonts w:ascii="Arial" w:hAnsi="Arial" w:eastAsia="等线" w:cs="Arial"/>
          <w:sz w:val="22"/>
        </w:rPr>
        <w:t>【标准播报答案】</w:t>
      </w:r>
    </w:p>
    <w:p w14:paraId="2CE31E65">
      <w:pPr>
        <w:spacing w:before="120" w:after="120" w:line="288" w:lineRule="auto"/>
        <w:ind w:left="453"/>
        <w:jc w:val="left"/>
      </w:pPr>
      <w:r>
        <w:rPr>
          <w:rFonts w:ascii="Arial" w:hAnsi="Arial" w:eastAsia="等线" w:cs="Arial"/>
          <w:sz w:val="22"/>
        </w:rPr>
        <w:t>食堂正餐窗口晚</w:t>
      </w:r>
      <w:r>
        <w:rPr>
          <w:rFonts w:hint="eastAsia" w:ascii="Arial" w:hAnsi="Arial" w:eastAsia="等线" w:cs="Arial"/>
          <w:sz w:val="22"/>
          <w:lang w:val="en-US" w:eastAsia="zh-CN"/>
        </w:rPr>
        <w:t>20</w:t>
      </w:r>
      <w:r>
        <w:rPr>
          <w:rFonts w:ascii="Arial" w:hAnsi="Arial" w:eastAsia="等线" w:cs="Arial"/>
          <w:sz w:val="22"/>
        </w:rPr>
        <w:t>:00关门，食堂营业至晚21:</w:t>
      </w:r>
      <w:r>
        <w:rPr>
          <w:rFonts w:hint="eastAsia" w:ascii="Arial" w:hAnsi="Arial" w:eastAsia="等线" w:cs="Arial"/>
          <w:sz w:val="22"/>
          <w:lang w:val="en-US" w:eastAsia="zh-CN"/>
        </w:rPr>
        <w:t>0</w:t>
      </w:r>
      <w:r>
        <w:rPr>
          <w:rFonts w:ascii="Arial" w:hAnsi="Arial" w:eastAsia="等线" w:cs="Arial"/>
          <w:sz w:val="22"/>
        </w:rPr>
        <w:t>0，提供面条、盖饭、小吃等简餐，晚上饿了可以去看看。</w:t>
      </w:r>
    </w:p>
    <w:p w14:paraId="33364B14">
      <w:pPr>
        <w:spacing w:before="120" w:after="120" w:line="288" w:lineRule="auto"/>
        <w:ind w:left="453"/>
        <w:jc w:val="left"/>
      </w:pPr>
      <w:r>
        <w:rPr>
          <w:rFonts w:ascii="Arial" w:hAnsi="Arial" w:eastAsia="等线" w:cs="Arial"/>
          <w:sz w:val="22"/>
        </w:rPr>
        <w:t>【分类标签】</w:t>
      </w:r>
    </w:p>
    <w:p w14:paraId="2B493B34">
      <w:pPr>
        <w:spacing w:before="120" w:after="120" w:line="288" w:lineRule="auto"/>
        <w:ind w:left="453"/>
        <w:jc w:val="left"/>
      </w:pPr>
      <w:r>
        <w:rPr>
          <w:rFonts w:ascii="Arial" w:hAnsi="Arial" w:eastAsia="等线" w:cs="Arial"/>
          <w:sz w:val="22"/>
        </w:rPr>
        <w:t>食堂,深夜窗口,餐饮,校园生活</w:t>
      </w:r>
    </w:p>
    <w:p w14:paraId="2AB51B92">
      <w:pPr>
        <w:numPr>
          <w:ilvl w:val="0"/>
          <w:numId w:val="223"/>
        </w:numPr>
        <w:spacing w:before="120" w:after="120" w:line="288" w:lineRule="auto"/>
        <w:ind w:left="0"/>
        <w:jc w:val="left"/>
      </w:pPr>
      <w:r>
        <w:rPr>
          <w:rFonts w:ascii="Arial" w:hAnsi="Arial" w:eastAsia="等线" w:cs="Arial"/>
          <w:sz w:val="22"/>
        </w:rPr>
        <w:t>【用户问法】</w:t>
      </w:r>
    </w:p>
    <w:p w14:paraId="5C8A0844">
      <w:pPr>
        <w:numPr>
          <w:ilvl w:val="0"/>
          <w:numId w:val="224"/>
        </w:numPr>
        <w:spacing w:before="120" w:after="120" w:line="288" w:lineRule="auto"/>
        <w:ind w:left="453"/>
        <w:jc w:val="left"/>
      </w:pPr>
      <w:r>
        <w:rPr>
          <w:rFonts w:ascii="Arial" w:hAnsi="Arial" w:eastAsia="等线" w:cs="Arial"/>
          <w:sz w:val="22"/>
        </w:rPr>
        <w:t>食堂有减脂餐窗口吗</w:t>
      </w:r>
    </w:p>
    <w:p w14:paraId="32887398">
      <w:pPr>
        <w:numPr>
          <w:ilvl w:val="0"/>
          <w:numId w:val="225"/>
        </w:numPr>
        <w:spacing w:before="120" w:after="120" w:line="288" w:lineRule="auto"/>
        <w:ind w:left="453"/>
        <w:jc w:val="left"/>
      </w:pPr>
      <w:r>
        <w:rPr>
          <w:rFonts w:ascii="Arial" w:hAnsi="Arial" w:eastAsia="等线" w:cs="Arial"/>
          <w:sz w:val="22"/>
        </w:rPr>
        <w:t>减脂餐在哪里买</w:t>
      </w:r>
    </w:p>
    <w:p w14:paraId="540380CD">
      <w:pPr>
        <w:numPr>
          <w:ilvl w:val="0"/>
          <w:numId w:val="226"/>
        </w:numPr>
        <w:spacing w:before="120" w:after="120" w:line="288" w:lineRule="auto"/>
        <w:ind w:left="453"/>
        <w:jc w:val="left"/>
      </w:pPr>
      <w:r>
        <w:rPr>
          <w:rFonts w:ascii="Arial" w:hAnsi="Arial" w:eastAsia="等线" w:cs="Arial"/>
          <w:sz w:val="22"/>
        </w:rPr>
        <w:t>食堂低脂餐推荐</w:t>
      </w:r>
    </w:p>
    <w:p w14:paraId="4D2C1683">
      <w:pPr>
        <w:spacing w:before="120" w:after="120" w:line="288" w:lineRule="auto"/>
        <w:ind w:left="453"/>
        <w:jc w:val="left"/>
      </w:pPr>
      <w:r>
        <w:rPr>
          <w:rFonts w:ascii="Arial" w:hAnsi="Arial" w:eastAsia="等线" w:cs="Arial"/>
          <w:sz w:val="22"/>
        </w:rPr>
        <w:t>【标准播报答案】</w:t>
      </w:r>
    </w:p>
    <w:p w14:paraId="7D3F2174">
      <w:pPr>
        <w:spacing w:before="120" w:after="120" w:line="288" w:lineRule="auto"/>
        <w:ind w:left="453"/>
        <w:jc w:val="left"/>
      </w:pPr>
      <w:r>
        <w:rPr>
          <w:rFonts w:hint="eastAsia" w:ascii="Arial" w:hAnsi="Arial" w:eastAsia="等线" w:cs="Arial"/>
          <w:sz w:val="22"/>
          <w:lang w:val="en-US" w:eastAsia="zh-CN"/>
        </w:rPr>
        <w:t>一二食堂</w:t>
      </w:r>
      <w:r>
        <w:rPr>
          <w:rFonts w:ascii="Arial" w:hAnsi="Arial" w:eastAsia="等线" w:cs="Arial"/>
          <w:sz w:val="22"/>
        </w:rPr>
        <w:t>设有专门的减脂餐</w:t>
      </w:r>
      <w:r>
        <w:rPr>
          <w:rFonts w:hint="eastAsia" w:ascii="Arial" w:hAnsi="Arial" w:eastAsia="等线" w:cs="Arial"/>
          <w:sz w:val="22"/>
          <w:lang w:val="en-US" w:eastAsia="zh-CN"/>
        </w:rPr>
        <w:t>店家</w:t>
      </w:r>
      <w:r>
        <w:rPr>
          <w:rFonts w:ascii="Arial" w:hAnsi="Arial" w:eastAsia="等线" w:cs="Arial"/>
          <w:sz w:val="22"/>
        </w:rPr>
        <w:t>，提供鸡胸肉、杂粮饭、水煮菜、沙拉等低脂餐品，可根据需求定制搭配，健身减脂的同学可以去看看。</w:t>
      </w:r>
    </w:p>
    <w:p w14:paraId="78FD9978">
      <w:pPr>
        <w:spacing w:before="120" w:after="120" w:line="288" w:lineRule="auto"/>
        <w:ind w:left="453"/>
        <w:jc w:val="left"/>
      </w:pPr>
      <w:r>
        <w:rPr>
          <w:rFonts w:ascii="Arial" w:hAnsi="Arial" w:eastAsia="等线" w:cs="Arial"/>
          <w:sz w:val="22"/>
        </w:rPr>
        <w:t>【分类标签】</w:t>
      </w:r>
    </w:p>
    <w:p w14:paraId="7E2F31B4">
      <w:pPr>
        <w:spacing w:before="120" w:after="120" w:line="288" w:lineRule="auto"/>
        <w:ind w:left="453"/>
        <w:jc w:val="left"/>
      </w:pPr>
      <w:r>
        <w:rPr>
          <w:rFonts w:ascii="Arial" w:hAnsi="Arial" w:eastAsia="等线" w:cs="Arial"/>
          <w:sz w:val="22"/>
        </w:rPr>
        <w:t>食堂,减脂餐,餐饮,校园生活</w:t>
      </w:r>
    </w:p>
    <w:p w14:paraId="37764EC7">
      <w:pPr>
        <w:numPr>
          <w:ilvl w:val="0"/>
          <w:numId w:val="227"/>
        </w:numPr>
        <w:spacing w:before="120" w:after="120" w:line="288" w:lineRule="auto"/>
        <w:ind w:left="0"/>
        <w:jc w:val="left"/>
      </w:pPr>
      <w:r>
        <w:rPr>
          <w:rFonts w:ascii="Arial" w:hAnsi="Arial" w:eastAsia="等线" w:cs="Arial"/>
          <w:sz w:val="22"/>
        </w:rPr>
        <w:t>【用户问法】</w:t>
      </w:r>
    </w:p>
    <w:p w14:paraId="27214BFB">
      <w:pPr>
        <w:numPr>
          <w:ilvl w:val="0"/>
          <w:numId w:val="228"/>
        </w:numPr>
        <w:spacing w:before="120" w:after="120" w:line="288" w:lineRule="auto"/>
        <w:ind w:left="453"/>
        <w:jc w:val="left"/>
      </w:pPr>
      <w:r>
        <w:rPr>
          <w:rFonts w:ascii="Arial" w:hAnsi="Arial" w:eastAsia="等线" w:cs="Arial"/>
          <w:sz w:val="22"/>
        </w:rPr>
        <w:t>外卖柜超时了怎么办</w:t>
      </w:r>
    </w:p>
    <w:p w14:paraId="2543F41F">
      <w:pPr>
        <w:numPr>
          <w:ilvl w:val="0"/>
          <w:numId w:val="229"/>
        </w:numPr>
        <w:spacing w:before="120" w:after="120" w:line="288" w:lineRule="auto"/>
        <w:ind w:left="453"/>
        <w:jc w:val="left"/>
      </w:pPr>
      <w:r>
        <w:rPr>
          <w:rFonts w:ascii="Arial" w:hAnsi="Arial" w:eastAsia="等线" w:cs="Arial"/>
          <w:sz w:val="22"/>
        </w:rPr>
        <w:t>外卖柜收费吗</w:t>
      </w:r>
    </w:p>
    <w:p w14:paraId="2B3E3FAF">
      <w:pPr>
        <w:numPr>
          <w:ilvl w:val="0"/>
          <w:numId w:val="230"/>
        </w:numPr>
        <w:spacing w:before="120" w:after="120" w:line="288" w:lineRule="auto"/>
        <w:ind w:left="453"/>
        <w:jc w:val="left"/>
      </w:pPr>
      <w:r>
        <w:rPr>
          <w:rFonts w:ascii="Arial" w:hAnsi="Arial" w:eastAsia="等线" w:cs="Arial"/>
          <w:sz w:val="22"/>
        </w:rPr>
        <w:t>外卖柜可以放多久</w:t>
      </w:r>
    </w:p>
    <w:p w14:paraId="5EA08179">
      <w:pPr>
        <w:spacing w:before="120" w:after="120" w:line="288" w:lineRule="auto"/>
        <w:ind w:left="453"/>
        <w:jc w:val="left"/>
      </w:pPr>
      <w:r>
        <w:rPr>
          <w:rFonts w:ascii="Arial" w:hAnsi="Arial" w:eastAsia="等线" w:cs="Arial"/>
          <w:sz w:val="22"/>
        </w:rPr>
        <w:t>【标准播报答案】</w:t>
      </w:r>
    </w:p>
    <w:p w14:paraId="471DF57E">
      <w:pPr>
        <w:spacing w:before="120" w:after="120" w:line="288" w:lineRule="auto"/>
        <w:ind w:left="453"/>
        <w:jc w:val="left"/>
      </w:pPr>
      <w:r>
        <w:rPr>
          <w:rFonts w:ascii="Arial" w:hAnsi="Arial" w:eastAsia="等线" w:cs="Arial"/>
          <w:sz w:val="22"/>
        </w:rPr>
        <w:t>外卖柜免费存放时长为24小时，超时后会按时长收取少量保管费，超时太久的外卖会被清理，建议点完外卖及时取餐。</w:t>
      </w:r>
    </w:p>
    <w:p w14:paraId="0A893D8B">
      <w:pPr>
        <w:spacing w:before="120" w:after="120" w:line="288" w:lineRule="auto"/>
        <w:ind w:left="453"/>
        <w:jc w:val="left"/>
      </w:pPr>
      <w:r>
        <w:rPr>
          <w:rFonts w:ascii="Arial" w:hAnsi="Arial" w:eastAsia="等线" w:cs="Arial"/>
          <w:sz w:val="22"/>
        </w:rPr>
        <w:t>【分类标签】</w:t>
      </w:r>
    </w:p>
    <w:p w14:paraId="5A900F20">
      <w:pPr>
        <w:spacing w:before="120" w:after="120" w:line="288" w:lineRule="auto"/>
        <w:ind w:left="453"/>
        <w:jc w:val="left"/>
      </w:pPr>
      <w:r>
        <w:rPr>
          <w:rFonts w:ascii="Arial" w:hAnsi="Arial" w:eastAsia="等线" w:cs="Arial"/>
          <w:sz w:val="22"/>
        </w:rPr>
        <w:t>外卖柜,外卖,校园生活</w:t>
      </w:r>
    </w:p>
    <w:p w14:paraId="137FE6D4">
      <w:pPr>
        <w:numPr>
          <w:ilvl w:val="0"/>
          <w:numId w:val="231"/>
        </w:numPr>
        <w:spacing w:before="120" w:after="120" w:line="288" w:lineRule="auto"/>
        <w:ind w:left="0"/>
        <w:jc w:val="left"/>
      </w:pPr>
      <w:r>
        <w:rPr>
          <w:rFonts w:ascii="Arial" w:hAnsi="Arial" w:eastAsia="等线" w:cs="Arial"/>
          <w:sz w:val="22"/>
        </w:rPr>
        <w:t>【用户问法】</w:t>
      </w:r>
    </w:p>
    <w:p w14:paraId="6222D5AE">
      <w:pPr>
        <w:numPr>
          <w:ilvl w:val="0"/>
          <w:numId w:val="232"/>
        </w:numPr>
        <w:spacing w:before="120" w:after="120" w:line="288" w:lineRule="auto"/>
        <w:ind w:left="453"/>
        <w:jc w:val="left"/>
      </w:pPr>
      <w:r>
        <w:rPr>
          <w:rFonts w:ascii="Arial" w:hAnsi="Arial" w:eastAsia="等线" w:cs="Arial"/>
          <w:sz w:val="22"/>
        </w:rPr>
        <w:t>快递站可以寄快递吗</w:t>
      </w:r>
    </w:p>
    <w:p w14:paraId="47970FAF">
      <w:pPr>
        <w:numPr>
          <w:ilvl w:val="0"/>
          <w:numId w:val="233"/>
        </w:numPr>
        <w:spacing w:before="120" w:after="120" w:line="288" w:lineRule="auto"/>
        <w:ind w:left="453"/>
        <w:jc w:val="left"/>
      </w:pPr>
      <w:r>
        <w:rPr>
          <w:rFonts w:ascii="Arial" w:hAnsi="Arial" w:eastAsia="等线" w:cs="Arial"/>
          <w:sz w:val="22"/>
        </w:rPr>
        <w:t>寄快递在哪里寄</w:t>
      </w:r>
    </w:p>
    <w:p w14:paraId="204B17D6">
      <w:pPr>
        <w:numPr>
          <w:ilvl w:val="0"/>
          <w:numId w:val="234"/>
        </w:numPr>
        <w:spacing w:before="120" w:after="120" w:line="288" w:lineRule="auto"/>
        <w:ind w:left="453"/>
        <w:jc w:val="left"/>
      </w:pPr>
      <w:r>
        <w:rPr>
          <w:rFonts w:ascii="Arial" w:hAnsi="Arial" w:eastAsia="等线" w:cs="Arial"/>
          <w:sz w:val="22"/>
        </w:rPr>
        <w:t>快递站寄件时间</w:t>
      </w:r>
    </w:p>
    <w:p w14:paraId="3A0E9044">
      <w:pPr>
        <w:spacing w:before="120" w:after="120" w:line="288" w:lineRule="auto"/>
        <w:ind w:left="453"/>
        <w:jc w:val="left"/>
      </w:pPr>
      <w:r>
        <w:rPr>
          <w:rFonts w:ascii="Arial" w:hAnsi="Arial" w:eastAsia="等线" w:cs="Arial"/>
          <w:sz w:val="22"/>
        </w:rPr>
        <w:t>【标准播报答案】</w:t>
      </w:r>
    </w:p>
    <w:p w14:paraId="389804AB">
      <w:pPr>
        <w:spacing w:before="120" w:after="120" w:line="288" w:lineRule="auto"/>
        <w:ind w:left="453"/>
        <w:jc w:val="left"/>
        <w:rPr>
          <w:rFonts w:hint="default" w:eastAsia="等线"/>
          <w:lang w:val="en-US" w:eastAsia="zh-CN"/>
        </w:rPr>
      </w:pPr>
      <w:r>
        <w:rPr>
          <w:rFonts w:ascii="Arial" w:hAnsi="Arial" w:eastAsia="等线" w:cs="Arial"/>
          <w:sz w:val="22"/>
        </w:rPr>
        <w:t>校内东北门快递站、五公寓快递点都可以寄快递，寄件时间为早</w:t>
      </w:r>
      <w:r>
        <w:rPr>
          <w:rFonts w:hint="eastAsia" w:ascii="Arial" w:hAnsi="Arial" w:eastAsia="等线" w:cs="Arial"/>
          <w:sz w:val="22"/>
          <w:lang w:val="en-US" w:eastAsia="zh-CN"/>
        </w:rPr>
        <w:t>8</w:t>
      </w:r>
      <w:r>
        <w:rPr>
          <w:rFonts w:ascii="Arial" w:hAnsi="Arial" w:eastAsia="等线" w:cs="Arial"/>
          <w:sz w:val="22"/>
        </w:rPr>
        <w:t>:00至晚1</w:t>
      </w:r>
      <w:r>
        <w:rPr>
          <w:rFonts w:hint="eastAsia" w:ascii="Arial" w:hAnsi="Arial" w:eastAsia="等线" w:cs="Arial"/>
          <w:sz w:val="22"/>
          <w:lang w:val="en-US" w:eastAsia="zh-CN"/>
        </w:rPr>
        <w:t>7</w:t>
      </w:r>
      <w:r>
        <w:rPr>
          <w:rFonts w:ascii="Arial" w:hAnsi="Arial" w:eastAsia="等线" w:cs="Arial"/>
          <w:sz w:val="22"/>
        </w:rPr>
        <w:t>:00，</w:t>
      </w:r>
      <w:r>
        <w:rPr>
          <w:rFonts w:hint="eastAsia" w:ascii="Arial" w:hAnsi="Arial" w:eastAsia="等线" w:cs="Arial"/>
          <w:sz w:val="22"/>
          <w:lang w:val="en-US" w:eastAsia="zh-CN"/>
        </w:rPr>
        <w:t>寄快递需去快递站现场填写手续，收费固定。</w:t>
      </w:r>
    </w:p>
    <w:p w14:paraId="67F0B2C4">
      <w:pPr>
        <w:spacing w:before="120" w:after="120" w:line="288" w:lineRule="auto"/>
        <w:ind w:left="453"/>
        <w:jc w:val="left"/>
      </w:pPr>
      <w:r>
        <w:rPr>
          <w:rFonts w:ascii="Arial" w:hAnsi="Arial" w:eastAsia="等线" w:cs="Arial"/>
          <w:sz w:val="22"/>
        </w:rPr>
        <w:t>【分类标签】</w:t>
      </w:r>
    </w:p>
    <w:p w14:paraId="42D9B6A5">
      <w:pPr>
        <w:spacing w:before="120" w:after="120" w:line="288" w:lineRule="auto"/>
        <w:ind w:left="453"/>
        <w:jc w:val="left"/>
      </w:pPr>
      <w:r>
        <w:rPr>
          <w:rFonts w:ascii="Arial" w:hAnsi="Arial" w:eastAsia="等线" w:cs="Arial"/>
          <w:sz w:val="22"/>
        </w:rPr>
        <w:t>快递,寄件,校园生活,生活服务</w:t>
      </w:r>
    </w:p>
    <w:p w14:paraId="2CF5BACC">
      <w:pPr>
        <w:numPr>
          <w:ilvl w:val="0"/>
          <w:numId w:val="235"/>
        </w:numPr>
        <w:spacing w:before="120" w:after="120" w:line="288" w:lineRule="auto"/>
        <w:ind w:left="0"/>
        <w:jc w:val="left"/>
      </w:pPr>
      <w:r>
        <w:rPr>
          <w:rFonts w:ascii="Arial" w:hAnsi="Arial" w:eastAsia="等线" w:cs="Arial"/>
          <w:sz w:val="22"/>
        </w:rPr>
        <w:t>【用户问法】</w:t>
      </w:r>
    </w:p>
    <w:p w14:paraId="5B8CA48B">
      <w:pPr>
        <w:numPr>
          <w:ilvl w:val="0"/>
          <w:numId w:val="236"/>
        </w:numPr>
        <w:spacing w:before="120" w:after="120" w:line="288" w:lineRule="auto"/>
        <w:ind w:left="453"/>
        <w:jc w:val="left"/>
      </w:pPr>
      <w:r>
        <w:rPr>
          <w:rFonts w:ascii="Arial" w:hAnsi="Arial" w:eastAsia="等线" w:cs="Arial"/>
          <w:sz w:val="22"/>
        </w:rPr>
        <w:t>打印店营业时间</w:t>
      </w:r>
    </w:p>
    <w:p w14:paraId="6471A0B5">
      <w:pPr>
        <w:numPr>
          <w:ilvl w:val="0"/>
          <w:numId w:val="237"/>
        </w:numPr>
        <w:spacing w:before="120" w:after="120" w:line="288" w:lineRule="auto"/>
        <w:ind w:left="453"/>
        <w:jc w:val="left"/>
      </w:pPr>
      <w:r>
        <w:rPr>
          <w:rFonts w:ascii="Arial" w:hAnsi="Arial" w:eastAsia="等线" w:cs="Arial"/>
          <w:sz w:val="22"/>
        </w:rPr>
        <w:t>打印店打印多少钱一张</w:t>
      </w:r>
    </w:p>
    <w:p w14:paraId="5E8668C3">
      <w:pPr>
        <w:numPr>
          <w:ilvl w:val="0"/>
          <w:numId w:val="238"/>
        </w:numPr>
        <w:spacing w:before="120" w:after="120" w:line="288" w:lineRule="auto"/>
        <w:ind w:left="453"/>
        <w:jc w:val="left"/>
      </w:pPr>
      <w:r>
        <w:rPr>
          <w:rFonts w:ascii="Arial" w:hAnsi="Arial" w:eastAsia="等线" w:cs="Arial"/>
          <w:sz w:val="22"/>
        </w:rPr>
        <w:t>打印店可以彩印吗</w:t>
      </w:r>
    </w:p>
    <w:p w14:paraId="6DB87EC1">
      <w:pPr>
        <w:spacing w:before="120" w:after="120" w:line="288" w:lineRule="auto"/>
        <w:ind w:left="453"/>
        <w:jc w:val="left"/>
      </w:pPr>
      <w:r>
        <w:rPr>
          <w:rFonts w:ascii="Arial" w:hAnsi="Arial" w:eastAsia="等线" w:cs="Arial"/>
          <w:sz w:val="22"/>
        </w:rPr>
        <w:t>【标准播报答案】</w:t>
      </w:r>
    </w:p>
    <w:p w14:paraId="537AC18B">
      <w:pPr>
        <w:spacing w:before="120" w:after="120" w:line="288" w:lineRule="auto"/>
        <w:ind w:left="453"/>
        <w:jc w:val="left"/>
      </w:pPr>
      <w:r>
        <w:rPr>
          <w:rFonts w:ascii="Arial" w:hAnsi="Arial" w:eastAsia="等线" w:cs="Arial"/>
          <w:sz w:val="22"/>
        </w:rPr>
        <w:t>校内两家打印店营业时间为早</w:t>
      </w:r>
      <w:r>
        <w:rPr>
          <w:rFonts w:hint="eastAsia" w:ascii="Arial" w:hAnsi="Arial" w:eastAsia="等线" w:cs="Arial"/>
          <w:sz w:val="22"/>
          <w:lang w:val="en-US" w:eastAsia="zh-CN"/>
        </w:rPr>
        <w:t>7</w:t>
      </w:r>
      <w:r>
        <w:rPr>
          <w:rFonts w:ascii="Arial" w:hAnsi="Arial" w:eastAsia="等线" w:cs="Arial"/>
          <w:sz w:val="22"/>
        </w:rPr>
        <w:t>:00至晚2</w:t>
      </w:r>
      <w:r>
        <w:rPr>
          <w:rFonts w:hint="eastAsia" w:ascii="Arial" w:hAnsi="Arial" w:eastAsia="等线" w:cs="Arial"/>
          <w:sz w:val="22"/>
          <w:lang w:val="en-US" w:eastAsia="zh-CN"/>
        </w:rPr>
        <w:t>1</w:t>
      </w:r>
      <w:r>
        <w:rPr>
          <w:rFonts w:ascii="Arial" w:hAnsi="Arial" w:eastAsia="等线" w:cs="Arial"/>
          <w:sz w:val="22"/>
        </w:rPr>
        <w:t>:00，</w:t>
      </w:r>
      <w:r>
        <w:rPr>
          <w:rFonts w:hint="eastAsia" w:ascii="Arial" w:hAnsi="Arial" w:eastAsia="等线" w:cs="Arial"/>
          <w:sz w:val="22"/>
          <w:lang w:val="en-US" w:eastAsia="zh-CN"/>
        </w:rPr>
        <w:t>支持</w:t>
      </w:r>
      <w:r>
        <w:rPr>
          <w:rFonts w:ascii="Arial" w:hAnsi="Arial" w:eastAsia="等线" w:cs="Arial"/>
          <w:sz w:val="22"/>
        </w:rPr>
        <w:t>黑白打印，支持彩印、证件照拍摄、论文装订等服务。</w:t>
      </w:r>
    </w:p>
    <w:p w14:paraId="7F40D157">
      <w:pPr>
        <w:spacing w:before="120" w:after="120" w:line="288" w:lineRule="auto"/>
        <w:ind w:left="453"/>
        <w:jc w:val="left"/>
      </w:pPr>
      <w:r>
        <w:rPr>
          <w:rFonts w:ascii="Arial" w:hAnsi="Arial" w:eastAsia="等线" w:cs="Arial"/>
          <w:sz w:val="22"/>
        </w:rPr>
        <w:t>【分类标签】</w:t>
      </w:r>
    </w:p>
    <w:p w14:paraId="63DE490C">
      <w:pPr>
        <w:spacing w:before="120" w:after="120" w:line="288" w:lineRule="auto"/>
        <w:ind w:left="453"/>
        <w:jc w:val="left"/>
      </w:pPr>
      <w:r>
        <w:rPr>
          <w:rFonts w:ascii="Arial" w:hAnsi="Arial" w:eastAsia="等线" w:cs="Arial"/>
          <w:sz w:val="22"/>
        </w:rPr>
        <w:t>打印店,校园生活,生活服务</w:t>
      </w:r>
    </w:p>
    <w:p w14:paraId="77BA987A">
      <w:pPr>
        <w:numPr>
          <w:ilvl w:val="0"/>
          <w:numId w:val="239"/>
        </w:numPr>
        <w:spacing w:before="120" w:after="120" w:line="288" w:lineRule="auto"/>
        <w:ind w:left="0"/>
        <w:jc w:val="left"/>
      </w:pPr>
      <w:r>
        <w:rPr>
          <w:rFonts w:ascii="Arial" w:hAnsi="Arial" w:eastAsia="等线" w:cs="Arial"/>
          <w:sz w:val="22"/>
        </w:rPr>
        <w:t>【用户问法】</w:t>
      </w:r>
    </w:p>
    <w:p w14:paraId="536C92D0">
      <w:pPr>
        <w:numPr>
          <w:ilvl w:val="0"/>
          <w:numId w:val="240"/>
        </w:numPr>
        <w:spacing w:before="120" w:after="120" w:line="288" w:lineRule="auto"/>
        <w:ind w:left="453"/>
        <w:jc w:val="left"/>
      </w:pPr>
      <w:r>
        <w:rPr>
          <w:rFonts w:ascii="Arial" w:hAnsi="Arial" w:eastAsia="等线" w:cs="Arial"/>
          <w:sz w:val="22"/>
        </w:rPr>
        <w:t>校内有理发店吗</w:t>
      </w:r>
    </w:p>
    <w:p w14:paraId="74FB3A36">
      <w:pPr>
        <w:numPr>
          <w:ilvl w:val="0"/>
          <w:numId w:val="241"/>
        </w:numPr>
        <w:spacing w:before="120" w:after="120" w:line="288" w:lineRule="auto"/>
        <w:ind w:left="453"/>
        <w:jc w:val="left"/>
      </w:pPr>
      <w:r>
        <w:rPr>
          <w:rFonts w:ascii="Arial" w:hAnsi="Arial" w:eastAsia="等线" w:cs="Arial"/>
          <w:sz w:val="22"/>
        </w:rPr>
        <w:t>理发店在哪里</w:t>
      </w:r>
    </w:p>
    <w:p w14:paraId="2CE433A9">
      <w:pPr>
        <w:numPr>
          <w:ilvl w:val="0"/>
          <w:numId w:val="242"/>
        </w:numPr>
        <w:spacing w:before="120" w:after="120" w:line="288" w:lineRule="auto"/>
        <w:ind w:left="453"/>
        <w:jc w:val="left"/>
      </w:pPr>
      <w:r>
        <w:rPr>
          <w:rFonts w:ascii="Arial" w:hAnsi="Arial" w:eastAsia="等线" w:cs="Arial"/>
          <w:sz w:val="22"/>
        </w:rPr>
        <w:t>理发店营业时间</w:t>
      </w:r>
    </w:p>
    <w:p w14:paraId="14DC1BC8">
      <w:pPr>
        <w:spacing w:before="120" w:after="120" w:line="288" w:lineRule="auto"/>
        <w:ind w:left="453"/>
        <w:jc w:val="left"/>
      </w:pPr>
      <w:r>
        <w:rPr>
          <w:rFonts w:ascii="Arial" w:hAnsi="Arial" w:eastAsia="等线" w:cs="Arial"/>
          <w:sz w:val="22"/>
        </w:rPr>
        <w:t>【标准播报答案】</w:t>
      </w:r>
    </w:p>
    <w:p w14:paraId="2734A0A1">
      <w:pPr>
        <w:spacing w:before="120" w:after="120" w:line="288" w:lineRule="auto"/>
        <w:ind w:left="453"/>
        <w:jc w:val="left"/>
      </w:pPr>
      <w:r>
        <w:rPr>
          <w:rFonts w:ascii="Arial" w:hAnsi="Arial" w:eastAsia="等线" w:cs="Arial"/>
          <w:sz w:val="22"/>
        </w:rPr>
        <w:t>校内理发店</w:t>
      </w:r>
      <w:r>
        <w:rPr>
          <w:rFonts w:hint="eastAsia" w:ascii="Arial" w:hAnsi="Arial" w:eastAsia="等线" w:cs="Arial"/>
          <w:sz w:val="22"/>
          <w:lang w:val="en-US" w:eastAsia="zh-CN"/>
        </w:rPr>
        <w:t>于操场门口</w:t>
      </w:r>
      <w:r>
        <w:rPr>
          <w:rFonts w:ascii="Arial" w:hAnsi="Arial" w:eastAsia="等线" w:cs="Arial"/>
          <w:sz w:val="22"/>
        </w:rPr>
        <w:t>，营业时间为早9:00至晚</w:t>
      </w:r>
      <w:r>
        <w:rPr>
          <w:rFonts w:hint="eastAsia" w:ascii="Arial" w:hAnsi="Arial" w:eastAsia="等线" w:cs="Arial"/>
          <w:sz w:val="22"/>
          <w:lang w:val="en-US" w:eastAsia="zh-CN"/>
        </w:rPr>
        <w:t>17</w:t>
      </w:r>
      <w:r>
        <w:rPr>
          <w:rFonts w:ascii="Arial" w:hAnsi="Arial" w:eastAsia="等线" w:cs="Arial"/>
          <w:sz w:val="22"/>
        </w:rPr>
        <w:t>:00，提供剪发、烫染、造型等服务。</w:t>
      </w:r>
    </w:p>
    <w:p w14:paraId="1D1A6E57">
      <w:pPr>
        <w:spacing w:before="120" w:after="120" w:line="288" w:lineRule="auto"/>
        <w:ind w:left="453"/>
        <w:jc w:val="left"/>
      </w:pPr>
      <w:r>
        <w:rPr>
          <w:rFonts w:ascii="Arial" w:hAnsi="Arial" w:eastAsia="等线" w:cs="Arial"/>
          <w:sz w:val="22"/>
        </w:rPr>
        <w:t>【分类标签】</w:t>
      </w:r>
    </w:p>
    <w:p w14:paraId="6F72F228">
      <w:pPr>
        <w:spacing w:before="120" w:after="120" w:line="288" w:lineRule="auto"/>
        <w:ind w:left="453"/>
        <w:jc w:val="left"/>
      </w:pPr>
      <w:r>
        <w:rPr>
          <w:rFonts w:ascii="Arial" w:hAnsi="Arial" w:eastAsia="等线" w:cs="Arial"/>
          <w:sz w:val="22"/>
        </w:rPr>
        <w:t>理发店,校园生活,生活服务</w:t>
      </w:r>
    </w:p>
    <w:p w14:paraId="5C864605">
      <w:pPr>
        <w:numPr>
          <w:ilvl w:val="0"/>
          <w:numId w:val="243"/>
        </w:numPr>
        <w:spacing w:before="120" w:after="120" w:line="288" w:lineRule="auto"/>
        <w:ind w:left="0"/>
        <w:jc w:val="left"/>
      </w:pPr>
      <w:r>
        <w:rPr>
          <w:rFonts w:ascii="Arial" w:hAnsi="Arial" w:eastAsia="等线" w:cs="Arial"/>
          <w:sz w:val="22"/>
        </w:rPr>
        <w:t>【用户问法】</w:t>
      </w:r>
    </w:p>
    <w:p w14:paraId="27B38DD0">
      <w:pPr>
        <w:numPr>
          <w:ilvl w:val="0"/>
          <w:numId w:val="244"/>
        </w:numPr>
        <w:spacing w:before="120" w:after="120" w:line="288" w:lineRule="auto"/>
        <w:ind w:left="453"/>
        <w:jc w:val="left"/>
      </w:pPr>
      <w:r>
        <w:rPr>
          <w:rFonts w:ascii="Arial" w:hAnsi="Arial" w:eastAsia="等线" w:cs="Arial"/>
          <w:sz w:val="22"/>
        </w:rPr>
        <w:t>校内有修鞋配钥匙的地方吗</w:t>
      </w:r>
    </w:p>
    <w:p w14:paraId="0F665E64">
      <w:pPr>
        <w:numPr>
          <w:ilvl w:val="0"/>
          <w:numId w:val="245"/>
        </w:numPr>
        <w:spacing w:before="120" w:after="120" w:line="288" w:lineRule="auto"/>
        <w:ind w:left="453"/>
        <w:jc w:val="left"/>
      </w:pPr>
      <w:r>
        <w:rPr>
          <w:rFonts w:ascii="Arial" w:hAnsi="Arial" w:eastAsia="等线" w:cs="Arial"/>
          <w:sz w:val="22"/>
        </w:rPr>
        <w:t>配钥匙在哪里配</w:t>
      </w:r>
    </w:p>
    <w:p w14:paraId="7D59A94C">
      <w:pPr>
        <w:numPr>
          <w:ilvl w:val="0"/>
          <w:numId w:val="246"/>
        </w:numPr>
        <w:spacing w:before="120" w:after="120" w:line="288" w:lineRule="auto"/>
        <w:ind w:left="453"/>
        <w:jc w:val="left"/>
      </w:pPr>
      <w:r>
        <w:rPr>
          <w:rFonts w:ascii="Arial" w:hAnsi="Arial" w:eastAsia="等线" w:cs="Arial"/>
          <w:sz w:val="22"/>
        </w:rPr>
        <w:t>修鞋去哪里修</w:t>
      </w:r>
    </w:p>
    <w:p w14:paraId="196BBCE0">
      <w:pPr>
        <w:spacing w:before="120" w:after="120" w:line="288" w:lineRule="auto"/>
        <w:ind w:left="453"/>
        <w:jc w:val="left"/>
      </w:pPr>
      <w:r>
        <w:rPr>
          <w:rFonts w:ascii="Arial" w:hAnsi="Arial" w:eastAsia="等线" w:cs="Arial"/>
          <w:sz w:val="22"/>
        </w:rPr>
        <w:t>【标准播报答案】</w:t>
      </w:r>
    </w:p>
    <w:p w14:paraId="223E1C6E">
      <w:pPr>
        <w:spacing w:before="120" w:after="120" w:line="288" w:lineRule="auto"/>
        <w:ind w:left="453"/>
        <w:jc w:val="left"/>
      </w:pPr>
      <w:r>
        <w:rPr>
          <w:rFonts w:hint="eastAsia" w:ascii="Arial" w:hAnsi="Arial" w:eastAsia="等线" w:cs="Arial"/>
          <w:sz w:val="22"/>
          <w:lang w:val="en-US" w:eastAsia="zh-CN"/>
        </w:rPr>
        <w:t>操场门口</w:t>
      </w:r>
      <w:r>
        <w:rPr>
          <w:rFonts w:ascii="Arial" w:hAnsi="Arial" w:eastAsia="等线" w:cs="Arial"/>
          <w:sz w:val="22"/>
        </w:rPr>
        <w:t>旁设有修鞋配钥匙的服务点位，营业时间与打印店同步，可配宿舍钥匙、门禁卡，也可修补鞋子、箱包等。</w:t>
      </w:r>
    </w:p>
    <w:p w14:paraId="7AEDA87E">
      <w:pPr>
        <w:spacing w:before="120" w:after="120" w:line="288" w:lineRule="auto"/>
        <w:ind w:left="453"/>
        <w:jc w:val="left"/>
      </w:pPr>
      <w:r>
        <w:rPr>
          <w:rFonts w:ascii="Arial" w:hAnsi="Arial" w:eastAsia="等线" w:cs="Arial"/>
          <w:sz w:val="22"/>
        </w:rPr>
        <w:t>【分类标签】</w:t>
      </w:r>
    </w:p>
    <w:p w14:paraId="6F37E15C">
      <w:pPr>
        <w:spacing w:before="120" w:after="120" w:line="288" w:lineRule="auto"/>
        <w:ind w:left="453"/>
        <w:jc w:val="left"/>
      </w:pPr>
      <w:r>
        <w:rPr>
          <w:rFonts w:ascii="Arial" w:hAnsi="Arial" w:eastAsia="等线" w:cs="Arial"/>
          <w:sz w:val="22"/>
        </w:rPr>
        <w:t>配钥匙,修鞋,校园生活,生活服务</w:t>
      </w:r>
    </w:p>
    <w:p w14:paraId="26BB5CF1">
      <w:pPr>
        <w:numPr>
          <w:ilvl w:val="0"/>
          <w:numId w:val="247"/>
        </w:numPr>
        <w:spacing w:before="120" w:after="120" w:line="288" w:lineRule="auto"/>
        <w:ind w:left="0"/>
        <w:jc w:val="left"/>
      </w:pPr>
      <w:r>
        <w:rPr>
          <w:rFonts w:ascii="Arial" w:hAnsi="Arial" w:eastAsia="等线" w:cs="Arial"/>
          <w:sz w:val="22"/>
        </w:rPr>
        <w:t>【用户问法】</w:t>
      </w:r>
    </w:p>
    <w:p w14:paraId="0B9EB53E">
      <w:pPr>
        <w:numPr>
          <w:ilvl w:val="0"/>
          <w:numId w:val="248"/>
        </w:numPr>
        <w:spacing w:before="120" w:after="120" w:line="288" w:lineRule="auto"/>
        <w:ind w:left="453"/>
        <w:jc w:val="left"/>
      </w:pPr>
      <w:r>
        <w:rPr>
          <w:rFonts w:ascii="Arial" w:hAnsi="Arial" w:eastAsia="等线" w:cs="Arial"/>
          <w:sz w:val="22"/>
        </w:rPr>
        <w:t>校内ATM机在哪里</w:t>
      </w:r>
    </w:p>
    <w:p w14:paraId="69CC191F">
      <w:pPr>
        <w:numPr>
          <w:ilvl w:val="0"/>
          <w:numId w:val="249"/>
        </w:numPr>
        <w:spacing w:before="120" w:after="120" w:line="288" w:lineRule="auto"/>
        <w:ind w:left="453"/>
        <w:jc w:val="left"/>
      </w:pPr>
      <w:r>
        <w:rPr>
          <w:rFonts w:ascii="Arial" w:hAnsi="Arial" w:eastAsia="等线" w:cs="Arial"/>
          <w:sz w:val="22"/>
        </w:rPr>
        <w:t>ATM机是哪个银行的</w:t>
      </w:r>
    </w:p>
    <w:p w14:paraId="17A9E6C2">
      <w:pPr>
        <w:numPr>
          <w:ilvl w:val="0"/>
          <w:numId w:val="250"/>
        </w:numPr>
        <w:spacing w:before="120" w:after="120" w:line="288" w:lineRule="auto"/>
        <w:ind w:left="453"/>
        <w:jc w:val="left"/>
      </w:pPr>
      <w:r>
        <w:rPr>
          <w:rFonts w:ascii="Arial" w:hAnsi="Arial" w:eastAsia="等线" w:cs="Arial"/>
          <w:sz w:val="22"/>
        </w:rPr>
        <w:t>ATM机营业时间</w:t>
      </w:r>
    </w:p>
    <w:p w14:paraId="077DEDBD">
      <w:pPr>
        <w:spacing w:before="120" w:after="120" w:line="288" w:lineRule="auto"/>
        <w:ind w:left="453"/>
        <w:jc w:val="left"/>
      </w:pPr>
      <w:r>
        <w:rPr>
          <w:rFonts w:ascii="Arial" w:hAnsi="Arial" w:eastAsia="等线" w:cs="Arial"/>
          <w:sz w:val="22"/>
        </w:rPr>
        <w:t>【标准播报答案】</w:t>
      </w:r>
    </w:p>
    <w:p w14:paraId="0C2D5F3F">
      <w:pPr>
        <w:spacing w:before="120" w:after="120" w:line="288" w:lineRule="auto"/>
        <w:ind w:left="453"/>
        <w:jc w:val="left"/>
      </w:pPr>
      <w:r>
        <w:rPr>
          <w:rFonts w:ascii="Arial" w:hAnsi="Arial" w:eastAsia="等线" w:cs="Arial"/>
          <w:sz w:val="22"/>
        </w:rPr>
        <w:t>一食堂门口、后勤服务中心都设有ATM机，涵盖建设银行、工商银行等主流银行，24小时对外开放，可办理存取款、查询等基础业务。</w:t>
      </w:r>
    </w:p>
    <w:p w14:paraId="647F8DA8">
      <w:pPr>
        <w:spacing w:before="120" w:after="120" w:line="288" w:lineRule="auto"/>
        <w:ind w:left="453"/>
        <w:jc w:val="left"/>
      </w:pPr>
      <w:r>
        <w:rPr>
          <w:rFonts w:ascii="Arial" w:hAnsi="Arial" w:eastAsia="等线" w:cs="Arial"/>
          <w:sz w:val="22"/>
        </w:rPr>
        <w:t>【分类标签】</w:t>
      </w:r>
    </w:p>
    <w:p w14:paraId="1F78A537">
      <w:pPr>
        <w:spacing w:before="120" w:after="120" w:line="288" w:lineRule="auto"/>
        <w:ind w:left="453"/>
        <w:jc w:val="left"/>
      </w:pPr>
      <w:r>
        <w:rPr>
          <w:rFonts w:ascii="Arial" w:hAnsi="Arial" w:eastAsia="等线" w:cs="Arial"/>
          <w:sz w:val="22"/>
        </w:rPr>
        <w:t>ATM机,银行,校园服务,校园设施</w:t>
      </w:r>
    </w:p>
    <w:p w14:paraId="5E5B95E7">
      <w:pPr>
        <w:numPr>
          <w:ilvl w:val="0"/>
          <w:numId w:val="251"/>
        </w:numPr>
        <w:spacing w:before="120" w:after="120" w:line="288" w:lineRule="auto"/>
        <w:ind w:left="0"/>
        <w:jc w:val="left"/>
      </w:pPr>
      <w:r>
        <w:rPr>
          <w:rFonts w:ascii="Arial" w:hAnsi="Arial" w:eastAsia="等线" w:cs="Arial"/>
          <w:sz w:val="22"/>
        </w:rPr>
        <w:t>【用户问法】</w:t>
      </w:r>
    </w:p>
    <w:p w14:paraId="6261B995">
      <w:pPr>
        <w:numPr>
          <w:ilvl w:val="0"/>
          <w:numId w:val="252"/>
        </w:numPr>
        <w:spacing w:before="120" w:after="120" w:line="288" w:lineRule="auto"/>
        <w:ind w:left="453"/>
        <w:jc w:val="left"/>
      </w:pPr>
      <w:r>
        <w:rPr>
          <w:rFonts w:ascii="Arial" w:hAnsi="Arial" w:eastAsia="等线" w:cs="Arial"/>
          <w:sz w:val="22"/>
        </w:rPr>
        <w:t>共享单车可以骑进校园吗</w:t>
      </w:r>
    </w:p>
    <w:p w14:paraId="0CF05D22">
      <w:pPr>
        <w:numPr>
          <w:ilvl w:val="0"/>
          <w:numId w:val="253"/>
        </w:numPr>
        <w:spacing w:before="120" w:after="120" w:line="288" w:lineRule="auto"/>
        <w:ind w:left="453"/>
        <w:jc w:val="left"/>
      </w:pPr>
      <w:r>
        <w:rPr>
          <w:rFonts w:ascii="Arial" w:hAnsi="Arial" w:eastAsia="等线" w:cs="Arial"/>
          <w:sz w:val="22"/>
        </w:rPr>
        <w:t>共享单车停放点在哪里</w:t>
      </w:r>
    </w:p>
    <w:p w14:paraId="7E8ADCC0">
      <w:pPr>
        <w:numPr>
          <w:ilvl w:val="0"/>
          <w:numId w:val="254"/>
        </w:numPr>
        <w:spacing w:before="120" w:after="120" w:line="288" w:lineRule="auto"/>
        <w:ind w:left="453"/>
        <w:jc w:val="left"/>
      </w:pPr>
      <w:r>
        <w:rPr>
          <w:rFonts w:ascii="Arial" w:hAnsi="Arial" w:eastAsia="等线" w:cs="Arial"/>
          <w:sz w:val="22"/>
        </w:rPr>
        <w:t>校园内有共享单车吗</w:t>
      </w:r>
    </w:p>
    <w:p w14:paraId="5B84F371">
      <w:pPr>
        <w:spacing w:before="120" w:after="120" w:line="288" w:lineRule="auto"/>
        <w:ind w:left="453"/>
        <w:jc w:val="left"/>
      </w:pPr>
      <w:r>
        <w:rPr>
          <w:rFonts w:ascii="Arial" w:hAnsi="Arial" w:eastAsia="等线" w:cs="Arial"/>
          <w:sz w:val="22"/>
        </w:rPr>
        <w:t>【标准播报答案】</w:t>
      </w:r>
    </w:p>
    <w:p w14:paraId="12671B7C">
      <w:pPr>
        <w:spacing w:before="120" w:after="120" w:line="288" w:lineRule="auto"/>
        <w:ind w:left="453"/>
        <w:jc w:val="left"/>
      </w:pPr>
      <w:r>
        <w:rPr>
          <w:rFonts w:ascii="Arial" w:hAnsi="Arial" w:eastAsia="等线" w:cs="Arial"/>
          <w:sz w:val="22"/>
        </w:rPr>
        <w:t>共享单车禁止骑入校园内部，学校南门、东北门、西北门外均设有共享单车专属停放点，可在对应点位扫码用车、规范还车。</w:t>
      </w:r>
    </w:p>
    <w:p w14:paraId="420ABEDE">
      <w:pPr>
        <w:spacing w:before="120" w:after="120" w:line="288" w:lineRule="auto"/>
        <w:ind w:left="453"/>
        <w:jc w:val="left"/>
      </w:pPr>
      <w:r>
        <w:rPr>
          <w:rFonts w:ascii="Arial" w:hAnsi="Arial" w:eastAsia="等线" w:cs="Arial"/>
          <w:sz w:val="22"/>
        </w:rPr>
        <w:t>【分类标签】</w:t>
      </w:r>
    </w:p>
    <w:p w14:paraId="6D1534E3">
      <w:pPr>
        <w:spacing w:before="120" w:after="120" w:line="288" w:lineRule="auto"/>
        <w:ind w:left="453"/>
        <w:jc w:val="left"/>
      </w:pPr>
      <w:r>
        <w:rPr>
          <w:rFonts w:ascii="Arial" w:hAnsi="Arial" w:eastAsia="等线" w:cs="Arial"/>
          <w:sz w:val="22"/>
        </w:rPr>
        <w:t>共享单车,交通,校园服务,校外配套</w:t>
      </w:r>
    </w:p>
    <w:p w14:paraId="4BFF1933">
      <w:pPr>
        <w:numPr>
          <w:ilvl w:val="0"/>
          <w:numId w:val="255"/>
        </w:numPr>
        <w:spacing w:before="120" w:after="120" w:line="288" w:lineRule="auto"/>
        <w:ind w:left="0"/>
        <w:jc w:val="left"/>
      </w:pPr>
      <w:r>
        <w:rPr>
          <w:rFonts w:ascii="Arial" w:hAnsi="Arial" w:eastAsia="等线" w:cs="Arial"/>
          <w:sz w:val="22"/>
        </w:rPr>
        <w:t>【用户问法】</w:t>
      </w:r>
    </w:p>
    <w:p w14:paraId="46E5D801">
      <w:pPr>
        <w:numPr>
          <w:ilvl w:val="0"/>
          <w:numId w:val="256"/>
        </w:numPr>
        <w:spacing w:before="120" w:after="120" w:line="288" w:lineRule="auto"/>
        <w:ind w:left="453"/>
        <w:jc w:val="left"/>
      </w:pPr>
      <w:r>
        <w:rPr>
          <w:rFonts w:ascii="Arial" w:hAnsi="Arial" w:eastAsia="等线" w:cs="Arial"/>
          <w:sz w:val="22"/>
        </w:rPr>
        <w:t>校内共享充电宝在哪里</w:t>
      </w:r>
    </w:p>
    <w:p w14:paraId="6136B5E9">
      <w:pPr>
        <w:numPr>
          <w:ilvl w:val="0"/>
          <w:numId w:val="257"/>
        </w:numPr>
        <w:spacing w:before="120" w:after="120" w:line="288" w:lineRule="auto"/>
        <w:ind w:left="453"/>
        <w:jc w:val="left"/>
      </w:pPr>
      <w:r>
        <w:rPr>
          <w:rFonts w:ascii="Arial" w:hAnsi="Arial" w:eastAsia="等线" w:cs="Arial"/>
          <w:sz w:val="22"/>
        </w:rPr>
        <w:t>充电宝怎么借</w:t>
      </w:r>
    </w:p>
    <w:p w14:paraId="114E37A2">
      <w:pPr>
        <w:numPr>
          <w:ilvl w:val="0"/>
          <w:numId w:val="258"/>
        </w:numPr>
        <w:spacing w:before="120" w:after="120" w:line="288" w:lineRule="auto"/>
        <w:ind w:left="453"/>
        <w:jc w:val="left"/>
      </w:pPr>
      <w:r>
        <w:rPr>
          <w:rFonts w:ascii="Arial" w:hAnsi="Arial" w:eastAsia="等线" w:cs="Arial"/>
          <w:sz w:val="22"/>
        </w:rPr>
        <w:t>充电宝收费标准</w:t>
      </w:r>
    </w:p>
    <w:p w14:paraId="113E085F">
      <w:pPr>
        <w:spacing w:before="120" w:after="120" w:line="288" w:lineRule="auto"/>
        <w:ind w:left="453"/>
        <w:jc w:val="left"/>
      </w:pPr>
      <w:r>
        <w:rPr>
          <w:rFonts w:ascii="Arial" w:hAnsi="Arial" w:eastAsia="等线" w:cs="Arial"/>
          <w:sz w:val="22"/>
        </w:rPr>
        <w:t>【标准播报答案】</w:t>
      </w:r>
    </w:p>
    <w:p w14:paraId="5CB5CB78">
      <w:pPr>
        <w:spacing w:before="120" w:after="120" w:line="288" w:lineRule="auto"/>
        <w:ind w:left="453"/>
        <w:jc w:val="left"/>
      </w:pPr>
      <w:r>
        <w:rPr>
          <w:rFonts w:ascii="Arial" w:hAnsi="Arial" w:eastAsia="等线" w:cs="Arial"/>
          <w:sz w:val="22"/>
        </w:rPr>
        <w:t>食堂、超市、打印店、体育馆、学生活动中心都设有共享充电宝租借点位，扫码即可租借，具体收费标准以租借页面公示为准。</w:t>
      </w:r>
    </w:p>
    <w:p w14:paraId="2DD3886E">
      <w:pPr>
        <w:spacing w:before="120" w:after="120" w:line="288" w:lineRule="auto"/>
        <w:ind w:left="453"/>
        <w:jc w:val="left"/>
      </w:pPr>
      <w:r>
        <w:rPr>
          <w:rFonts w:ascii="Arial" w:hAnsi="Arial" w:eastAsia="等线" w:cs="Arial"/>
          <w:sz w:val="22"/>
        </w:rPr>
        <w:t>【分类标签】</w:t>
      </w:r>
    </w:p>
    <w:p w14:paraId="6948D12F">
      <w:pPr>
        <w:spacing w:before="120" w:after="120" w:line="288" w:lineRule="auto"/>
        <w:ind w:left="453"/>
        <w:jc w:val="left"/>
      </w:pPr>
      <w:r>
        <w:rPr>
          <w:rFonts w:ascii="Arial" w:hAnsi="Arial" w:eastAsia="等线" w:cs="Arial"/>
          <w:sz w:val="22"/>
        </w:rPr>
        <w:t>共享充电宝,校园生活,生活服务</w:t>
      </w:r>
    </w:p>
    <w:p w14:paraId="0CB7A17B">
      <w:pPr>
        <w:numPr>
          <w:ilvl w:val="0"/>
          <w:numId w:val="259"/>
        </w:numPr>
        <w:spacing w:before="120" w:after="120" w:line="288" w:lineRule="auto"/>
        <w:ind w:left="0"/>
        <w:jc w:val="left"/>
      </w:pPr>
      <w:r>
        <w:rPr>
          <w:rFonts w:ascii="Arial" w:hAnsi="Arial" w:eastAsia="等线" w:cs="Arial"/>
          <w:sz w:val="22"/>
        </w:rPr>
        <w:t>【用户问法】</w:t>
      </w:r>
    </w:p>
    <w:p w14:paraId="260C4E81">
      <w:pPr>
        <w:numPr>
          <w:ilvl w:val="0"/>
          <w:numId w:val="260"/>
        </w:numPr>
        <w:spacing w:before="120" w:after="120" w:line="288" w:lineRule="auto"/>
        <w:ind w:left="453"/>
        <w:jc w:val="left"/>
      </w:pPr>
      <w:r>
        <w:rPr>
          <w:rFonts w:ascii="Arial" w:hAnsi="Arial" w:eastAsia="等线" w:cs="Arial"/>
          <w:sz w:val="22"/>
        </w:rPr>
        <w:t>校园垃圾分类点在哪里</w:t>
      </w:r>
    </w:p>
    <w:p w14:paraId="11709690">
      <w:pPr>
        <w:numPr>
          <w:ilvl w:val="0"/>
          <w:numId w:val="261"/>
        </w:numPr>
        <w:spacing w:before="120" w:after="120" w:line="288" w:lineRule="auto"/>
        <w:ind w:left="453"/>
        <w:jc w:val="left"/>
      </w:pPr>
      <w:r>
        <w:rPr>
          <w:rFonts w:ascii="Arial" w:hAnsi="Arial" w:eastAsia="等线" w:cs="Arial"/>
          <w:sz w:val="22"/>
        </w:rPr>
        <w:t>垃圾扔在哪里</w:t>
      </w:r>
    </w:p>
    <w:p w14:paraId="492608B0">
      <w:pPr>
        <w:numPr>
          <w:ilvl w:val="0"/>
          <w:numId w:val="262"/>
        </w:numPr>
        <w:spacing w:before="120" w:after="120" w:line="288" w:lineRule="auto"/>
        <w:ind w:left="453"/>
        <w:jc w:val="left"/>
      </w:pPr>
      <w:r>
        <w:rPr>
          <w:rFonts w:ascii="Arial" w:hAnsi="Arial" w:eastAsia="等线" w:cs="Arial"/>
          <w:sz w:val="22"/>
        </w:rPr>
        <w:t>宿舍楼下有垃圾桶吗</w:t>
      </w:r>
    </w:p>
    <w:p w14:paraId="0C59CB85">
      <w:pPr>
        <w:spacing w:before="120" w:after="120" w:line="288" w:lineRule="auto"/>
        <w:ind w:left="453"/>
        <w:jc w:val="left"/>
      </w:pPr>
      <w:r>
        <w:rPr>
          <w:rFonts w:ascii="Arial" w:hAnsi="Arial" w:eastAsia="等线" w:cs="Arial"/>
          <w:sz w:val="22"/>
        </w:rPr>
        <w:t>【标准播报答案】</w:t>
      </w:r>
    </w:p>
    <w:p w14:paraId="76A919A7">
      <w:pPr>
        <w:spacing w:before="120" w:after="120" w:line="288" w:lineRule="auto"/>
        <w:ind w:left="453"/>
        <w:jc w:val="left"/>
      </w:pPr>
      <w:r>
        <w:rPr>
          <w:rFonts w:ascii="Arial" w:hAnsi="Arial" w:eastAsia="等线" w:cs="Arial"/>
          <w:sz w:val="22"/>
        </w:rPr>
        <w:t>各公寓楼下、教学楼门口、食堂周边都设有分类垃圾桶与垃圾分类点位，可按垃圾分类要求对应投放，严禁随意乱扔垃圾。</w:t>
      </w:r>
    </w:p>
    <w:p w14:paraId="6CDD00C7">
      <w:pPr>
        <w:spacing w:before="120" w:after="120" w:line="288" w:lineRule="auto"/>
        <w:ind w:left="453"/>
        <w:jc w:val="left"/>
      </w:pPr>
      <w:r>
        <w:rPr>
          <w:rFonts w:ascii="Arial" w:hAnsi="Arial" w:eastAsia="等线" w:cs="Arial"/>
          <w:sz w:val="22"/>
        </w:rPr>
        <w:t>【分类标签】</w:t>
      </w:r>
    </w:p>
    <w:p w14:paraId="587E54AF">
      <w:pPr>
        <w:spacing w:before="120" w:after="120" w:line="288" w:lineRule="auto"/>
        <w:ind w:left="453"/>
        <w:jc w:val="left"/>
      </w:pPr>
      <w:r>
        <w:rPr>
          <w:rFonts w:ascii="Arial" w:hAnsi="Arial" w:eastAsia="等线" w:cs="Arial"/>
          <w:sz w:val="22"/>
        </w:rPr>
        <w:t>垃圾分类,校园生活,后勤</w:t>
      </w:r>
    </w:p>
    <w:p w14:paraId="63E39B82">
      <w:pPr>
        <w:numPr>
          <w:ilvl w:val="0"/>
          <w:numId w:val="263"/>
        </w:numPr>
        <w:spacing w:before="120" w:after="120" w:line="288" w:lineRule="auto"/>
        <w:ind w:left="0"/>
        <w:jc w:val="left"/>
      </w:pPr>
      <w:r>
        <w:rPr>
          <w:rFonts w:ascii="Arial" w:hAnsi="Arial" w:eastAsia="等线" w:cs="Arial"/>
          <w:sz w:val="22"/>
        </w:rPr>
        <w:t>【用户问法】</w:t>
      </w:r>
    </w:p>
    <w:p w14:paraId="43D3133B">
      <w:pPr>
        <w:numPr>
          <w:ilvl w:val="0"/>
          <w:numId w:val="264"/>
        </w:numPr>
        <w:spacing w:before="120" w:after="120" w:line="288" w:lineRule="auto"/>
        <w:ind w:left="453"/>
        <w:jc w:val="left"/>
      </w:pPr>
      <w:r>
        <w:rPr>
          <w:rFonts w:ascii="Arial" w:hAnsi="Arial" w:eastAsia="等线" w:cs="Arial"/>
          <w:sz w:val="22"/>
        </w:rPr>
        <w:t>宿舍可以养宠物吗</w:t>
      </w:r>
    </w:p>
    <w:p w14:paraId="62A826DF">
      <w:pPr>
        <w:numPr>
          <w:ilvl w:val="0"/>
          <w:numId w:val="265"/>
        </w:numPr>
        <w:spacing w:before="120" w:after="120" w:line="288" w:lineRule="auto"/>
        <w:ind w:left="453"/>
        <w:jc w:val="left"/>
      </w:pPr>
      <w:r>
        <w:rPr>
          <w:rFonts w:ascii="Arial" w:hAnsi="Arial" w:eastAsia="等线" w:cs="Arial"/>
          <w:sz w:val="22"/>
        </w:rPr>
        <w:t>宿舍养宠物有什么规定</w:t>
      </w:r>
    </w:p>
    <w:p w14:paraId="0A9B7D03">
      <w:pPr>
        <w:numPr>
          <w:ilvl w:val="0"/>
          <w:numId w:val="266"/>
        </w:numPr>
        <w:spacing w:before="120" w:after="120" w:line="288" w:lineRule="auto"/>
        <w:ind w:left="453"/>
        <w:jc w:val="left"/>
      </w:pPr>
      <w:r>
        <w:rPr>
          <w:rFonts w:ascii="Arial" w:hAnsi="Arial" w:eastAsia="等线" w:cs="Arial"/>
          <w:sz w:val="22"/>
        </w:rPr>
        <w:t>养宠物被查到会怎么样</w:t>
      </w:r>
    </w:p>
    <w:p w14:paraId="6259741B">
      <w:pPr>
        <w:spacing w:before="120" w:after="120" w:line="288" w:lineRule="auto"/>
        <w:ind w:left="453"/>
        <w:jc w:val="left"/>
      </w:pPr>
      <w:r>
        <w:rPr>
          <w:rFonts w:ascii="Arial" w:hAnsi="Arial" w:eastAsia="等线" w:cs="Arial"/>
          <w:sz w:val="22"/>
        </w:rPr>
        <w:t>【标准播报答案】</w:t>
      </w:r>
    </w:p>
    <w:p w14:paraId="7F3620B3">
      <w:pPr>
        <w:spacing w:before="120" w:after="120" w:line="288" w:lineRule="auto"/>
        <w:ind w:left="453"/>
        <w:jc w:val="left"/>
      </w:pPr>
      <w:r>
        <w:rPr>
          <w:rFonts w:ascii="Arial" w:hAnsi="Arial" w:eastAsia="等线" w:cs="Arial"/>
          <w:sz w:val="22"/>
        </w:rPr>
        <w:t>学生宿舍内严禁饲养任何宠物，违规饲养会被通报批评，影响综测与评优评先，还会被要求限期将宠物带离校园。</w:t>
      </w:r>
    </w:p>
    <w:p w14:paraId="106273D0">
      <w:pPr>
        <w:spacing w:before="120" w:after="120" w:line="288" w:lineRule="auto"/>
        <w:ind w:left="453"/>
        <w:jc w:val="left"/>
      </w:pPr>
      <w:r>
        <w:rPr>
          <w:rFonts w:ascii="Arial" w:hAnsi="Arial" w:eastAsia="等线" w:cs="Arial"/>
          <w:sz w:val="22"/>
        </w:rPr>
        <w:t>【分类标签】</w:t>
      </w:r>
    </w:p>
    <w:p w14:paraId="35BECA5A">
      <w:pPr>
        <w:spacing w:before="120" w:after="120" w:line="288" w:lineRule="auto"/>
        <w:ind w:left="453"/>
        <w:jc w:val="left"/>
      </w:pPr>
      <w:r>
        <w:rPr>
          <w:rFonts w:ascii="Arial" w:hAnsi="Arial" w:eastAsia="等线" w:cs="Arial"/>
          <w:sz w:val="22"/>
        </w:rPr>
        <w:t>宿舍,宠物,宿舍管理,校园规定</w:t>
      </w:r>
    </w:p>
    <w:p w14:paraId="7083AA08">
      <w:pPr>
        <w:numPr>
          <w:ilvl w:val="0"/>
          <w:numId w:val="267"/>
        </w:numPr>
        <w:spacing w:before="120" w:after="120" w:line="288" w:lineRule="auto"/>
        <w:ind w:left="0"/>
        <w:jc w:val="left"/>
      </w:pPr>
      <w:r>
        <w:rPr>
          <w:rFonts w:ascii="Arial" w:hAnsi="Arial" w:eastAsia="等线" w:cs="Arial"/>
          <w:sz w:val="22"/>
        </w:rPr>
        <w:t>【用户问法】</w:t>
      </w:r>
    </w:p>
    <w:p w14:paraId="0204BE32">
      <w:pPr>
        <w:numPr>
          <w:ilvl w:val="0"/>
          <w:numId w:val="268"/>
        </w:numPr>
        <w:spacing w:before="120" w:after="120" w:line="288" w:lineRule="auto"/>
        <w:ind w:left="453"/>
        <w:jc w:val="left"/>
      </w:pPr>
      <w:r>
        <w:rPr>
          <w:rFonts w:ascii="Arial" w:hAnsi="Arial" w:eastAsia="等线" w:cs="Arial"/>
          <w:sz w:val="22"/>
        </w:rPr>
        <w:t>宿舍可以用大功率电器吗</w:t>
      </w:r>
    </w:p>
    <w:p w14:paraId="226E9E04">
      <w:pPr>
        <w:numPr>
          <w:ilvl w:val="0"/>
          <w:numId w:val="269"/>
        </w:numPr>
        <w:spacing w:before="120" w:after="120" w:line="288" w:lineRule="auto"/>
        <w:ind w:left="453"/>
        <w:jc w:val="left"/>
      </w:pPr>
      <w:r>
        <w:rPr>
          <w:rFonts w:ascii="Arial" w:hAnsi="Arial" w:eastAsia="等线" w:cs="Arial"/>
          <w:sz w:val="22"/>
        </w:rPr>
        <w:t>大功率电器有哪些</w:t>
      </w:r>
    </w:p>
    <w:p w14:paraId="07477D88">
      <w:pPr>
        <w:numPr>
          <w:ilvl w:val="0"/>
          <w:numId w:val="270"/>
        </w:numPr>
        <w:spacing w:before="120" w:after="120" w:line="288" w:lineRule="auto"/>
        <w:ind w:left="453"/>
        <w:jc w:val="left"/>
      </w:pPr>
      <w:r>
        <w:rPr>
          <w:rFonts w:ascii="Arial" w:hAnsi="Arial" w:eastAsia="等线" w:cs="Arial"/>
          <w:sz w:val="22"/>
        </w:rPr>
        <w:t>用大功率电器会怎么样</w:t>
      </w:r>
    </w:p>
    <w:p w14:paraId="34DEF0AC">
      <w:pPr>
        <w:spacing w:before="120" w:after="120" w:line="288" w:lineRule="auto"/>
        <w:ind w:left="453"/>
        <w:jc w:val="left"/>
      </w:pPr>
      <w:r>
        <w:rPr>
          <w:rFonts w:ascii="Arial" w:hAnsi="Arial" w:eastAsia="等线" w:cs="Arial"/>
          <w:sz w:val="22"/>
        </w:rPr>
        <w:t>【标准播报答案】</w:t>
      </w:r>
    </w:p>
    <w:p w14:paraId="77A80414">
      <w:pPr>
        <w:spacing w:before="120" w:after="120" w:line="288" w:lineRule="auto"/>
        <w:ind w:left="453"/>
        <w:jc w:val="left"/>
      </w:pPr>
      <w:r>
        <w:rPr>
          <w:rFonts w:ascii="Arial" w:hAnsi="Arial" w:eastAsia="等线" w:cs="Arial"/>
          <w:sz w:val="22"/>
        </w:rPr>
        <w:t>宿舍内严禁使用电煮锅、卷发棒、电热毯等大功率违规电器，违规使用会被没收电器，给予通报批评，情节严重的会给予纪律处分。</w:t>
      </w:r>
    </w:p>
    <w:p w14:paraId="1A113491">
      <w:pPr>
        <w:spacing w:before="120" w:after="120" w:line="288" w:lineRule="auto"/>
        <w:ind w:left="453"/>
        <w:jc w:val="left"/>
      </w:pPr>
      <w:r>
        <w:rPr>
          <w:rFonts w:ascii="Arial" w:hAnsi="Arial" w:eastAsia="等线" w:cs="Arial"/>
          <w:sz w:val="22"/>
        </w:rPr>
        <w:t>【分类标签】</w:t>
      </w:r>
    </w:p>
    <w:p w14:paraId="4A24344A">
      <w:pPr>
        <w:spacing w:before="120" w:after="120" w:line="288" w:lineRule="auto"/>
        <w:ind w:left="453"/>
        <w:jc w:val="left"/>
      </w:pPr>
      <w:r>
        <w:rPr>
          <w:rFonts w:ascii="Arial" w:hAnsi="Arial" w:eastAsia="等线" w:cs="Arial"/>
          <w:sz w:val="22"/>
        </w:rPr>
        <w:t>宿舍,大功率电器,安全,宿舍管理</w:t>
      </w:r>
    </w:p>
    <w:p w14:paraId="043B96F7">
      <w:pPr>
        <w:numPr>
          <w:ilvl w:val="0"/>
          <w:numId w:val="271"/>
        </w:numPr>
        <w:spacing w:before="120" w:after="120" w:line="288" w:lineRule="auto"/>
        <w:ind w:left="0"/>
        <w:jc w:val="left"/>
      </w:pPr>
      <w:r>
        <w:rPr>
          <w:rFonts w:ascii="Arial" w:hAnsi="Arial" w:eastAsia="等线" w:cs="Arial"/>
          <w:sz w:val="22"/>
        </w:rPr>
        <w:t>【用户问法】</w:t>
      </w:r>
    </w:p>
    <w:p w14:paraId="418362A4">
      <w:pPr>
        <w:numPr>
          <w:ilvl w:val="0"/>
          <w:numId w:val="272"/>
        </w:numPr>
        <w:spacing w:before="120" w:after="120" w:line="288" w:lineRule="auto"/>
        <w:ind w:left="453"/>
        <w:jc w:val="left"/>
      </w:pPr>
      <w:r>
        <w:rPr>
          <w:rFonts w:ascii="Arial" w:hAnsi="Arial" w:eastAsia="等线" w:cs="Arial"/>
          <w:sz w:val="22"/>
        </w:rPr>
        <w:t>外来人员可以进校园吗</w:t>
      </w:r>
    </w:p>
    <w:p w14:paraId="36867378">
      <w:pPr>
        <w:numPr>
          <w:ilvl w:val="0"/>
          <w:numId w:val="273"/>
        </w:numPr>
        <w:spacing w:before="120" w:after="120" w:line="288" w:lineRule="auto"/>
        <w:ind w:left="453"/>
        <w:jc w:val="left"/>
      </w:pPr>
      <w:r>
        <w:rPr>
          <w:rFonts w:ascii="Arial" w:hAnsi="Arial" w:eastAsia="等线" w:cs="Arial"/>
          <w:sz w:val="22"/>
        </w:rPr>
        <w:t>校外人员怎么进校园</w:t>
      </w:r>
    </w:p>
    <w:p w14:paraId="07B84901">
      <w:pPr>
        <w:numPr>
          <w:ilvl w:val="0"/>
          <w:numId w:val="274"/>
        </w:numPr>
        <w:spacing w:before="120" w:after="120" w:line="288" w:lineRule="auto"/>
        <w:ind w:left="453"/>
        <w:jc w:val="left"/>
      </w:pPr>
      <w:r>
        <w:rPr>
          <w:rFonts w:ascii="Arial" w:hAnsi="Arial" w:eastAsia="等线" w:cs="Arial"/>
          <w:sz w:val="22"/>
        </w:rPr>
        <w:t>访客入校流程</w:t>
      </w:r>
    </w:p>
    <w:p w14:paraId="5B93A6CE">
      <w:pPr>
        <w:spacing w:before="120" w:after="120" w:line="288" w:lineRule="auto"/>
        <w:ind w:left="453"/>
        <w:jc w:val="left"/>
      </w:pPr>
      <w:r>
        <w:rPr>
          <w:rFonts w:ascii="Arial" w:hAnsi="Arial" w:eastAsia="等线" w:cs="Arial"/>
          <w:sz w:val="22"/>
        </w:rPr>
        <w:t>【标准播报答案】</w:t>
      </w:r>
    </w:p>
    <w:p w14:paraId="2AE9C254">
      <w:pPr>
        <w:spacing w:before="120" w:after="120" w:line="288" w:lineRule="auto"/>
        <w:ind w:left="453"/>
        <w:jc w:val="left"/>
      </w:pPr>
      <w:r>
        <w:rPr>
          <w:rFonts w:ascii="Arial" w:hAnsi="Arial" w:eastAsia="等线" w:cs="Arial"/>
          <w:sz w:val="22"/>
        </w:rPr>
        <w:t>校外人员来访，需由校内师生提前在云端长财APP提交访客申请，经审批通过后，访客凭身份证在校门核验入校。</w:t>
      </w:r>
    </w:p>
    <w:p w14:paraId="74FF0B7C">
      <w:pPr>
        <w:spacing w:before="120" w:after="120" w:line="288" w:lineRule="auto"/>
        <w:ind w:left="453"/>
        <w:jc w:val="left"/>
      </w:pPr>
      <w:r>
        <w:rPr>
          <w:rFonts w:ascii="Arial" w:hAnsi="Arial" w:eastAsia="等线" w:cs="Arial"/>
          <w:sz w:val="22"/>
        </w:rPr>
        <w:t>【分类标签】</w:t>
      </w:r>
    </w:p>
    <w:p w14:paraId="1939C400">
      <w:pPr>
        <w:spacing w:before="120" w:after="120" w:line="288" w:lineRule="auto"/>
        <w:ind w:left="453"/>
        <w:jc w:val="left"/>
      </w:pPr>
      <w:r>
        <w:rPr>
          <w:rFonts w:ascii="Arial" w:hAnsi="Arial" w:eastAsia="等线" w:cs="Arial"/>
          <w:sz w:val="22"/>
        </w:rPr>
        <w:t>访客,入校管理,校园安全,校园规定</w:t>
      </w:r>
    </w:p>
    <w:p w14:paraId="4D9B2C8E">
      <w:pPr>
        <w:numPr>
          <w:ilvl w:val="0"/>
          <w:numId w:val="275"/>
        </w:numPr>
        <w:spacing w:before="120" w:after="120" w:line="288" w:lineRule="auto"/>
        <w:ind w:left="0"/>
        <w:jc w:val="left"/>
      </w:pPr>
      <w:r>
        <w:rPr>
          <w:rFonts w:ascii="Arial" w:hAnsi="Arial" w:eastAsia="等线" w:cs="Arial"/>
          <w:sz w:val="22"/>
        </w:rPr>
        <w:t>【用户问法】</w:t>
      </w:r>
    </w:p>
    <w:p w14:paraId="57BF527A">
      <w:pPr>
        <w:numPr>
          <w:ilvl w:val="0"/>
          <w:numId w:val="276"/>
        </w:numPr>
        <w:spacing w:before="120" w:after="120" w:line="288" w:lineRule="auto"/>
        <w:ind w:left="453"/>
        <w:jc w:val="left"/>
      </w:pPr>
      <w:r>
        <w:rPr>
          <w:rFonts w:ascii="Arial" w:hAnsi="Arial" w:eastAsia="等线" w:cs="Arial"/>
          <w:sz w:val="22"/>
        </w:rPr>
        <w:t>校园网可以校外使用吗</w:t>
      </w:r>
    </w:p>
    <w:p w14:paraId="6D49B67E">
      <w:pPr>
        <w:numPr>
          <w:ilvl w:val="0"/>
          <w:numId w:val="277"/>
        </w:numPr>
        <w:spacing w:before="120" w:after="120" w:line="288" w:lineRule="auto"/>
        <w:ind w:left="453"/>
        <w:jc w:val="left"/>
      </w:pPr>
      <w:r>
        <w:rPr>
          <w:rFonts w:ascii="Arial" w:hAnsi="Arial" w:eastAsia="等线" w:cs="Arial"/>
          <w:sz w:val="22"/>
        </w:rPr>
        <w:t>校外怎么登校园网</w:t>
      </w:r>
    </w:p>
    <w:p w14:paraId="47F7C665">
      <w:pPr>
        <w:numPr>
          <w:ilvl w:val="0"/>
          <w:numId w:val="278"/>
        </w:numPr>
        <w:spacing w:before="120" w:after="120" w:line="288" w:lineRule="auto"/>
        <w:ind w:left="453"/>
        <w:jc w:val="left"/>
      </w:pPr>
      <w:r>
        <w:rPr>
          <w:rFonts w:ascii="Arial" w:hAnsi="Arial" w:eastAsia="等线" w:cs="Arial"/>
          <w:sz w:val="22"/>
        </w:rPr>
        <w:t>校外访问教务系统怎么办</w:t>
      </w:r>
    </w:p>
    <w:p w14:paraId="4CF79744">
      <w:pPr>
        <w:spacing w:before="120" w:after="120" w:line="288" w:lineRule="auto"/>
        <w:ind w:left="453"/>
        <w:jc w:val="left"/>
      </w:pPr>
      <w:r>
        <w:rPr>
          <w:rFonts w:ascii="Arial" w:hAnsi="Arial" w:eastAsia="等线" w:cs="Arial"/>
          <w:sz w:val="22"/>
        </w:rPr>
        <w:t>【标准播报答案】</w:t>
      </w:r>
    </w:p>
    <w:p w14:paraId="1F2E9678">
      <w:pPr>
        <w:spacing w:before="120" w:after="120" w:line="288" w:lineRule="auto"/>
        <w:ind w:left="453"/>
        <w:jc w:val="left"/>
      </w:pPr>
      <w:r>
        <w:rPr>
          <w:rFonts w:ascii="Arial" w:hAnsi="Arial" w:eastAsia="等线" w:cs="Arial"/>
          <w:sz w:val="22"/>
        </w:rPr>
        <w:t>校园网校内覆盖使用，校外可通过学校官网的VPN通道，使用学号与校园网密码登录，即可校外访问教务系统、图书馆数据库等校内资源。</w:t>
      </w:r>
    </w:p>
    <w:p w14:paraId="0ADC0953">
      <w:pPr>
        <w:spacing w:before="120" w:after="120" w:line="288" w:lineRule="auto"/>
        <w:ind w:left="453"/>
        <w:jc w:val="left"/>
      </w:pPr>
      <w:r>
        <w:rPr>
          <w:rFonts w:ascii="Arial" w:hAnsi="Arial" w:eastAsia="等线" w:cs="Arial"/>
          <w:sz w:val="22"/>
        </w:rPr>
        <w:t>【分类标签】</w:t>
      </w:r>
    </w:p>
    <w:p w14:paraId="290929EF">
      <w:pPr>
        <w:spacing w:before="120" w:after="120" w:line="288" w:lineRule="auto"/>
        <w:ind w:left="453"/>
        <w:jc w:val="left"/>
      </w:pPr>
      <w:r>
        <w:rPr>
          <w:rFonts w:ascii="Arial" w:hAnsi="Arial" w:eastAsia="等线" w:cs="Arial"/>
          <w:sz w:val="22"/>
        </w:rPr>
        <w:t>校园网,VPN,网络服务,校外访问</w:t>
      </w:r>
    </w:p>
    <w:p w14:paraId="22651169">
      <w:pPr>
        <w:numPr>
          <w:ilvl w:val="0"/>
          <w:numId w:val="279"/>
        </w:numPr>
        <w:spacing w:before="120" w:after="120" w:line="288" w:lineRule="auto"/>
        <w:ind w:left="0"/>
        <w:jc w:val="left"/>
      </w:pPr>
      <w:r>
        <w:rPr>
          <w:rFonts w:ascii="Arial" w:hAnsi="Arial" w:eastAsia="等线" w:cs="Arial"/>
          <w:sz w:val="22"/>
        </w:rPr>
        <w:t>【用户问法】</w:t>
      </w:r>
    </w:p>
    <w:p w14:paraId="66E45316">
      <w:pPr>
        <w:numPr>
          <w:ilvl w:val="0"/>
          <w:numId w:val="280"/>
        </w:numPr>
        <w:spacing w:before="120" w:after="120" w:line="288" w:lineRule="auto"/>
        <w:ind w:left="453"/>
        <w:jc w:val="left"/>
      </w:pPr>
      <w:r>
        <w:rPr>
          <w:rFonts w:ascii="Arial" w:hAnsi="Arial" w:eastAsia="等线" w:cs="Arial"/>
          <w:sz w:val="22"/>
        </w:rPr>
        <w:t>一食堂有什么好吃的</w:t>
      </w:r>
    </w:p>
    <w:p w14:paraId="16558EEB">
      <w:pPr>
        <w:numPr>
          <w:ilvl w:val="0"/>
          <w:numId w:val="281"/>
        </w:numPr>
        <w:spacing w:before="120" w:after="120" w:line="288" w:lineRule="auto"/>
        <w:ind w:left="453"/>
        <w:jc w:val="left"/>
      </w:pPr>
      <w:r>
        <w:rPr>
          <w:rFonts w:ascii="Arial" w:hAnsi="Arial" w:eastAsia="等线" w:cs="Arial"/>
          <w:sz w:val="22"/>
        </w:rPr>
        <w:t>一食堂招牌窗口推荐</w:t>
      </w:r>
    </w:p>
    <w:p w14:paraId="7DDB4515">
      <w:pPr>
        <w:numPr>
          <w:ilvl w:val="0"/>
          <w:numId w:val="282"/>
        </w:numPr>
        <w:spacing w:before="120" w:after="120" w:line="288" w:lineRule="auto"/>
        <w:ind w:left="453"/>
        <w:jc w:val="left"/>
      </w:pPr>
      <w:r>
        <w:rPr>
          <w:rFonts w:ascii="Arial" w:hAnsi="Arial" w:eastAsia="等线" w:cs="Arial"/>
          <w:sz w:val="22"/>
        </w:rPr>
        <w:t>一食堂必吃美食</w:t>
      </w:r>
    </w:p>
    <w:p w14:paraId="2CF9C639">
      <w:pPr>
        <w:spacing w:before="120" w:after="120" w:line="288" w:lineRule="auto"/>
        <w:ind w:left="453"/>
        <w:jc w:val="left"/>
      </w:pPr>
      <w:r>
        <w:rPr>
          <w:rFonts w:ascii="Arial" w:hAnsi="Arial" w:eastAsia="等线" w:cs="Arial"/>
          <w:sz w:val="22"/>
        </w:rPr>
        <w:t>【标准播报答案】</w:t>
      </w:r>
    </w:p>
    <w:p w14:paraId="4BAEB03C">
      <w:pPr>
        <w:spacing w:before="120" w:after="120" w:line="288" w:lineRule="auto"/>
        <w:ind w:left="453"/>
        <w:jc w:val="left"/>
      </w:pPr>
      <w:r>
        <w:rPr>
          <w:rFonts w:ascii="Arial" w:hAnsi="Arial" w:eastAsia="等线" w:cs="Arial"/>
          <w:sz w:val="22"/>
        </w:rPr>
        <w:t>一食堂一楼的早餐档口、</w:t>
      </w:r>
      <w:r>
        <w:rPr>
          <w:rFonts w:hint="eastAsia" w:ascii="Arial" w:hAnsi="Arial" w:eastAsia="等线" w:cs="Arial"/>
          <w:sz w:val="22"/>
          <w:lang w:val="en-US" w:eastAsia="zh-CN"/>
        </w:rPr>
        <w:t>白百合快餐，</w:t>
      </w:r>
      <w:r>
        <w:rPr>
          <w:rFonts w:ascii="Arial" w:hAnsi="Arial" w:eastAsia="等线" w:cs="Arial"/>
          <w:sz w:val="22"/>
        </w:rPr>
        <w:t>二楼的烤肉拌饭、砂锅面、麻辣香锅都是招牌，手不抖的阿姨超多，性价比超高，是同学们公认的干饭好去处。</w:t>
      </w:r>
    </w:p>
    <w:p w14:paraId="3BC0E2EE">
      <w:pPr>
        <w:spacing w:before="120" w:after="120" w:line="288" w:lineRule="auto"/>
        <w:ind w:left="453"/>
        <w:jc w:val="left"/>
      </w:pPr>
      <w:r>
        <w:rPr>
          <w:rFonts w:ascii="Arial" w:hAnsi="Arial" w:eastAsia="等线" w:cs="Arial"/>
          <w:sz w:val="22"/>
        </w:rPr>
        <w:t>【分类标签】</w:t>
      </w:r>
    </w:p>
    <w:p w14:paraId="073A4025">
      <w:pPr>
        <w:spacing w:before="120" w:after="120" w:line="288" w:lineRule="auto"/>
        <w:ind w:left="453"/>
        <w:jc w:val="left"/>
      </w:pPr>
      <w:r>
        <w:rPr>
          <w:rFonts w:ascii="Arial" w:hAnsi="Arial" w:eastAsia="等线" w:cs="Arial"/>
          <w:sz w:val="22"/>
        </w:rPr>
        <w:t>一食堂,美食推荐,餐饮,校园生活</w:t>
      </w:r>
    </w:p>
    <w:p w14:paraId="52ACE22A">
      <w:pPr>
        <w:numPr>
          <w:ilvl w:val="0"/>
          <w:numId w:val="283"/>
        </w:numPr>
        <w:spacing w:before="120" w:after="120" w:line="288" w:lineRule="auto"/>
        <w:ind w:left="0"/>
        <w:jc w:val="left"/>
      </w:pPr>
      <w:r>
        <w:rPr>
          <w:rFonts w:ascii="Arial" w:hAnsi="Arial" w:eastAsia="等线" w:cs="Arial"/>
          <w:sz w:val="22"/>
        </w:rPr>
        <w:t>【用户问法】</w:t>
      </w:r>
    </w:p>
    <w:p w14:paraId="11557839">
      <w:pPr>
        <w:numPr>
          <w:ilvl w:val="0"/>
          <w:numId w:val="284"/>
        </w:numPr>
        <w:spacing w:before="120" w:after="120" w:line="288" w:lineRule="auto"/>
        <w:ind w:left="453"/>
        <w:jc w:val="left"/>
      </w:pPr>
      <w:r>
        <w:rPr>
          <w:rFonts w:ascii="Arial" w:hAnsi="Arial" w:eastAsia="等线" w:cs="Arial"/>
          <w:sz w:val="22"/>
        </w:rPr>
        <w:t>二食堂有什么好吃的</w:t>
      </w:r>
    </w:p>
    <w:p w14:paraId="4F628AC4">
      <w:pPr>
        <w:numPr>
          <w:ilvl w:val="0"/>
          <w:numId w:val="285"/>
        </w:numPr>
        <w:spacing w:before="120" w:after="120" w:line="288" w:lineRule="auto"/>
        <w:ind w:left="453"/>
        <w:jc w:val="left"/>
      </w:pPr>
      <w:r>
        <w:rPr>
          <w:rFonts w:ascii="Arial" w:hAnsi="Arial" w:eastAsia="等线" w:cs="Arial"/>
          <w:sz w:val="22"/>
        </w:rPr>
        <w:t>二食堂招牌窗口推荐</w:t>
      </w:r>
    </w:p>
    <w:p w14:paraId="05B45A21">
      <w:pPr>
        <w:numPr>
          <w:ilvl w:val="0"/>
          <w:numId w:val="286"/>
        </w:numPr>
        <w:spacing w:before="120" w:after="120" w:line="288" w:lineRule="auto"/>
        <w:ind w:left="453"/>
        <w:jc w:val="left"/>
      </w:pPr>
      <w:r>
        <w:rPr>
          <w:rFonts w:ascii="Arial" w:hAnsi="Arial" w:eastAsia="等线" w:cs="Arial"/>
          <w:sz w:val="22"/>
        </w:rPr>
        <w:t>二食堂必吃美食</w:t>
      </w:r>
    </w:p>
    <w:p w14:paraId="5DA68A38">
      <w:pPr>
        <w:spacing w:before="120" w:after="120" w:line="288" w:lineRule="auto"/>
        <w:ind w:left="453"/>
        <w:jc w:val="left"/>
      </w:pPr>
      <w:r>
        <w:rPr>
          <w:rFonts w:ascii="Arial" w:hAnsi="Arial" w:eastAsia="等线" w:cs="Arial"/>
          <w:sz w:val="22"/>
        </w:rPr>
        <w:t>【标准播报答案】</w:t>
      </w:r>
    </w:p>
    <w:p w14:paraId="2DEDC378">
      <w:pPr>
        <w:spacing w:before="120" w:after="120" w:line="288" w:lineRule="auto"/>
        <w:ind w:left="453"/>
        <w:jc w:val="left"/>
      </w:pPr>
      <w:r>
        <w:rPr>
          <w:rFonts w:ascii="Arial" w:hAnsi="Arial" w:eastAsia="等线" w:cs="Arial"/>
          <w:sz w:val="22"/>
        </w:rPr>
        <w:t>二食堂一楼的</w:t>
      </w:r>
      <w:r>
        <w:rPr>
          <w:rFonts w:hint="eastAsia" w:ascii="Arial" w:hAnsi="Arial" w:eastAsia="等线" w:cs="Arial"/>
          <w:sz w:val="22"/>
          <w:lang w:val="en-US" w:eastAsia="zh-CN"/>
        </w:rPr>
        <w:t>小何菜馆</w:t>
      </w:r>
      <w:r>
        <w:rPr>
          <w:rFonts w:ascii="Arial" w:hAnsi="Arial" w:eastAsia="等线" w:cs="Arial"/>
          <w:sz w:val="22"/>
        </w:rPr>
        <w:t>、</w:t>
      </w:r>
      <w:r>
        <w:rPr>
          <w:rFonts w:hint="eastAsia" w:ascii="Arial" w:hAnsi="Arial" w:eastAsia="等线" w:cs="Arial"/>
          <w:sz w:val="22"/>
          <w:lang w:val="en-US" w:eastAsia="zh-CN"/>
        </w:rPr>
        <w:t>鸡架拌面</w:t>
      </w:r>
      <w:r>
        <w:rPr>
          <w:rFonts w:ascii="Arial" w:hAnsi="Arial" w:eastAsia="等线" w:cs="Arial"/>
          <w:sz w:val="22"/>
        </w:rPr>
        <w:t>，二楼的</w:t>
      </w:r>
      <w:r>
        <w:rPr>
          <w:rFonts w:hint="eastAsia" w:ascii="Arial" w:hAnsi="Arial" w:eastAsia="等线" w:cs="Arial"/>
          <w:sz w:val="22"/>
          <w:lang w:val="en-US" w:eastAsia="zh-CN"/>
        </w:rPr>
        <w:t>馋嘴</w:t>
      </w:r>
      <w:r>
        <w:rPr>
          <w:rFonts w:ascii="Arial" w:hAnsi="Arial" w:eastAsia="等线" w:cs="Arial"/>
          <w:sz w:val="22"/>
        </w:rPr>
        <w:t>鱼、黄焖鸡、</w:t>
      </w:r>
      <w:r>
        <w:rPr>
          <w:rFonts w:hint="eastAsia" w:ascii="Arial" w:hAnsi="Arial" w:eastAsia="等线" w:cs="Arial"/>
          <w:sz w:val="22"/>
          <w:lang w:val="en-US" w:eastAsia="zh-CN"/>
        </w:rPr>
        <w:t>麻辣烫</w:t>
      </w:r>
      <w:r>
        <w:rPr>
          <w:rFonts w:ascii="Arial" w:hAnsi="Arial" w:eastAsia="等线" w:cs="Arial"/>
          <w:sz w:val="22"/>
        </w:rPr>
        <w:t>都是热门窗口，口味丰富，还有很多特色小吃，值得打卡。</w:t>
      </w:r>
    </w:p>
    <w:p w14:paraId="177CEBE8">
      <w:pPr>
        <w:spacing w:before="120" w:after="120" w:line="288" w:lineRule="auto"/>
        <w:ind w:left="453"/>
        <w:jc w:val="left"/>
      </w:pPr>
      <w:r>
        <w:rPr>
          <w:rFonts w:ascii="Arial" w:hAnsi="Arial" w:eastAsia="等线" w:cs="Arial"/>
          <w:sz w:val="22"/>
        </w:rPr>
        <w:t>【分类标签】</w:t>
      </w:r>
    </w:p>
    <w:p w14:paraId="3658B51E">
      <w:pPr>
        <w:spacing w:before="120" w:after="120" w:line="288" w:lineRule="auto"/>
        <w:ind w:left="453"/>
        <w:jc w:val="left"/>
      </w:pPr>
      <w:r>
        <w:rPr>
          <w:rFonts w:ascii="Arial" w:hAnsi="Arial" w:eastAsia="等线" w:cs="Arial"/>
          <w:sz w:val="22"/>
        </w:rPr>
        <w:t>二食堂,美食推荐,餐饮,校园生活</w:t>
      </w:r>
    </w:p>
    <w:p w14:paraId="3F827ABE">
      <w:pPr>
        <w:spacing w:before="300" w:after="120" w:line="288" w:lineRule="auto"/>
        <w:ind w:left="0"/>
        <w:jc w:val="left"/>
        <w:outlineLvl w:val="2"/>
      </w:pPr>
      <w:bookmarkStart w:id="4" w:name="heading_4"/>
      <w:r>
        <w:rPr>
          <w:rFonts w:ascii="Arial" w:hAnsi="Arial" w:eastAsia="等线" w:cs="Arial"/>
          <w:b/>
          <w:sz w:val="30"/>
        </w:rPr>
        <w:t>1.3 校园设施与地理导航类</w:t>
      </w:r>
      <w:bookmarkEnd w:id="4"/>
    </w:p>
    <w:p w14:paraId="33ECE11C">
      <w:pPr>
        <w:numPr>
          <w:ilvl w:val="0"/>
          <w:numId w:val="287"/>
        </w:numPr>
        <w:spacing w:before="120" w:after="120" w:line="288" w:lineRule="auto"/>
        <w:ind w:left="0"/>
        <w:jc w:val="left"/>
      </w:pPr>
      <w:r>
        <w:rPr>
          <w:rFonts w:ascii="Arial" w:hAnsi="Arial" w:eastAsia="等线" w:cs="Arial"/>
          <w:sz w:val="22"/>
        </w:rPr>
        <w:t>【用户问法】</w:t>
      </w:r>
    </w:p>
    <w:p w14:paraId="7998B73B">
      <w:pPr>
        <w:numPr>
          <w:ilvl w:val="0"/>
          <w:numId w:val="288"/>
        </w:numPr>
        <w:spacing w:before="120" w:after="120" w:line="288" w:lineRule="auto"/>
        <w:ind w:left="453"/>
        <w:jc w:val="left"/>
      </w:pPr>
      <w:r>
        <w:rPr>
          <w:rFonts w:ascii="Arial" w:hAnsi="Arial" w:eastAsia="等线" w:cs="Arial"/>
          <w:sz w:val="22"/>
        </w:rPr>
        <w:t>体育馆在哪里？</w:t>
      </w:r>
    </w:p>
    <w:p w14:paraId="5E209B36">
      <w:pPr>
        <w:spacing w:before="120" w:after="120" w:line="288" w:lineRule="auto"/>
        <w:ind w:left="453"/>
        <w:jc w:val="left"/>
      </w:pPr>
      <w:r>
        <w:rPr>
          <w:rFonts w:ascii="Arial" w:hAnsi="Arial" w:eastAsia="等线" w:cs="Arial"/>
          <w:sz w:val="22"/>
        </w:rPr>
        <w:t>【标准播报答案】</w:t>
      </w:r>
    </w:p>
    <w:p w14:paraId="4DBA5405">
      <w:pPr>
        <w:spacing w:before="120" w:after="120" w:line="288" w:lineRule="auto"/>
        <w:ind w:left="453"/>
        <w:jc w:val="left"/>
      </w:pPr>
      <w:r>
        <w:rPr>
          <w:rFonts w:ascii="Arial" w:hAnsi="Arial" w:eastAsia="等线" w:cs="Arial"/>
          <w:sz w:val="22"/>
        </w:rPr>
        <w:t>体育馆在福祉楼A区西侧，操场南边。</w:t>
      </w:r>
    </w:p>
    <w:p w14:paraId="4FB9488B">
      <w:pPr>
        <w:spacing w:before="120" w:after="120" w:line="288" w:lineRule="auto"/>
        <w:ind w:left="453"/>
        <w:jc w:val="left"/>
      </w:pPr>
      <w:r>
        <w:rPr>
          <w:rFonts w:ascii="Arial" w:hAnsi="Arial" w:eastAsia="等线" w:cs="Arial"/>
          <w:sz w:val="22"/>
        </w:rPr>
        <w:t>【分类标签】</w:t>
      </w:r>
    </w:p>
    <w:p w14:paraId="2289A10A">
      <w:pPr>
        <w:spacing w:before="120" w:after="120" w:line="288" w:lineRule="auto"/>
        <w:ind w:left="453"/>
        <w:jc w:val="left"/>
      </w:pPr>
      <w:r>
        <w:rPr>
          <w:rFonts w:ascii="Arial" w:hAnsi="Arial" w:eastAsia="等线" w:cs="Arial"/>
          <w:sz w:val="22"/>
        </w:rPr>
        <w:t>校园生活,位置,文体设施</w:t>
      </w:r>
    </w:p>
    <w:p w14:paraId="24FB675D">
      <w:pPr>
        <w:numPr>
          <w:ilvl w:val="0"/>
          <w:numId w:val="289"/>
        </w:numPr>
        <w:spacing w:before="120" w:after="120" w:line="288" w:lineRule="auto"/>
        <w:ind w:left="0"/>
        <w:jc w:val="left"/>
      </w:pPr>
      <w:r>
        <w:rPr>
          <w:rFonts w:ascii="Arial" w:hAnsi="Arial" w:eastAsia="等线" w:cs="Arial"/>
          <w:sz w:val="22"/>
        </w:rPr>
        <w:t>【用户问法】</w:t>
      </w:r>
    </w:p>
    <w:p w14:paraId="07B2C258">
      <w:pPr>
        <w:numPr>
          <w:ilvl w:val="0"/>
          <w:numId w:val="290"/>
        </w:numPr>
        <w:spacing w:before="120" w:after="120" w:line="288" w:lineRule="auto"/>
        <w:ind w:left="453"/>
        <w:jc w:val="left"/>
      </w:pPr>
      <w:r>
        <w:rPr>
          <w:rFonts w:ascii="Arial" w:hAnsi="Arial" w:eastAsia="等线" w:cs="Arial"/>
          <w:sz w:val="22"/>
        </w:rPr>
        <w:t>去体育馆有什么注意事项？</w:t>
      </w:r>
    </w:p>
    <w:p w14:paraId="3C5FE8F6">
      <w:pPr>
        <w:spacing w:before="120" w:after="120" w:line="288" w:lineRule="auto"/>
        <w:ind w:left="453"/>
        <w:jc w:val="left"/>
      </w:pPr>
      <w:r>
        <w:rPr>
          <w:rFonts w:ascii="Arial" w:hAnsi="Arial" w:eastAsia="等线" w:cs="Arial"/>
          <w:sz w:val="22"/>
        </w:rPr>
        <w:t>【标准播报答案】</w:t>
      </w:r>
    </w:p>
    <w:p w14:paraId="10774276">
      <w:pPr>
        <w:spacing w:before="120" w:after="120" w:line="288" w:lineRule="auto"/>
        <w:ind w:left="453"/>
        <w:jc w:val="left"/>
      </w:pPr>
      <w:r>
        <w:rPr>
          <w:rFonts w:ascii="Arial" w:hAnsi="Arial" w:eastAsia="等线" w:cs="Arial"/>
          <w:sz w:val="22"/>
        </w:rPr>
        <w:t>需要在云端长财小程序提前预约，进入场馆需要更换干净的运动鞋。</w:t>
      </w:r>
    </w:p>
    <w:p w14:paraId="2C475ACB">
      <w:pPr>
        <w:spacing w:before="120" w:after="120" w:line="288" w:lineRule="auto"/>
        <w:ind w:left="453"/>
        <w:jc w:val="left"/>
      </w:pPr>
      <w:r>
        <w:rPr>
          <w:rFonts w:ascii="Arial" w:hAnsi="Arial" w:eastAsia="等线" w:cs="Arial"/>
          <w:sz w:val="22"/>
        </w:rPr>
        <w:t>【分类标签】</w:t>
      </w:r>
    </w:p>
    <w:p w14:paraId="57E7A82C">
      <w:pPr>
        <w:spacing w:before="120" w:after="120" w:line="288" w:lineRule="auto"/>
        <w:ind w:left="453"/>
        <w:jc w:val="left"/>
      </w:pPr>
      <w:r>
        <w:rPr>
          <w:rFonts w:ascii="Arial" w:hAnsi="Arial" w:eastAsia="等线" w:cs="Arial"/>
          <w:sz w:val="22"/>
        </w:rPr>
        <w:t>校园生活,文体设施,体育馆</w:t>
      </w:r>
    </w:p>
    <w:p w14:paraId="4F18ED4C">
      <w:pPr>
        <w:numPr>
          <w:ilvl w:val="0"/>
          <w:numId w:val="291"/>
        </w:numPr>
        <w:spacing w:before="120" w:after="120" w:line="288" w:lineRule="auto"/>
        <w:ind w:left="0"/>
        <w:jc w:val="left"/>
      </w:pPr>
      <w:r>
        <w:rPr>
          <w:rFonts w:ascii="Arial" w:hAnsi="Arial" w:eastAsia="等线" w:cs="Arial"/>
          <w:sz w:val="22"/>
        </w:rPr>
        <w:t>【用户问法】</w:t>
      </w:r>
    </w:p>
    <w:p w14:paraId="5E8AA519">
      <w:pPr>
        <w:numPr>
          <w:ilvl w:val="0"/>
          <w:numId w:val="292"/>
        </w:numPr>
        <w:spacing w:before="120" w:after="120" w:line="288" w:lineRule="auto"/>
        <w:ind w:left="453"/>
        <w:jc w:val="left"/>
      </w:pPr>
      <w:r>
        <w:rPr>
          <w:rFonts w:ascii="Arial" w:hAnsi="Arial" w:eastAsia="等线" w:cs="Arial"/>
          <w:sz w:val="22"/>
        </w:rPr>
        <w:t>排球场在哪里</w:t>
      </w:r>
    </w:p>
    <w:p w14:paraId="45E69AD0">
      <w:pPr>
        <w:numPr>
          <w:ilvl w:val="0"/>
          <w:numId w:val="293"/>
        </w:numPr>
        <w:spacing w:before="120" w:after="120" w:line="288" w:lineRule="auto"/>
        <w:ind w:left="453"/>
        <w:jc w:val="left"/>
      </w:pPr>
      <w:r>
        <w:rPr>
          <w:rFonts w:ascii="Arial" w:hAnsi="Arial" w:eastAsia="等线" w:cs="Arial"/>
          <w:sz w:val="22"/>
        </w:rPr>
        <w:t>排球场在哪个位置</w:t>
      </w:r>
    </w:p>
    <w:p w14:paraId="0DBAA962">
      <w:pPr>
        <w:numPr>
          <w:ilvl w:val="0"/>
          <w:numId w:val="294"/>
        </w:numPr>
        <w:spacing w:before="120" w:after="120" w:line="288" w:lineRule="auto"/>
        <w:ind w:left="453"/>
        <w:jc w:val="left"/>
      </w:pPr>
      <w:r>
        <w:rPr>
          <w:rFonts w:ascii="Arial" w:hAnsi="Arial" w:eastAsia="等线" w:cs="Arial"/>
          <w:sz w:val="22"/>
        </w:rPr>
        <w:t>排球场咋走哦</w:t>
      </w:r>
    </w:p>
    <w:p w14:paraId="33C6C33F">
      <w:pPr>
        <w:spacing w:before="120" w:after="120" w:line="288" w:lineRule="auto"/>
        <w:ind w:left="453"/>
        <w:jc w:val="left"/>
      </w:pPr>
      <w:r>
        <w:rPr>
          <w:rFonts w:ascii="Arial" w:hAnsi="Arial" w:eastAsia="等线" w:cs="Arial"/>
          <w:sz w:val="22"/>
        </w:rPr>
        <w:t>【标准播报答案】</w:t>
      </w:r>
    </w:p>
    <w:p w14:paraId="559393D5">
      <w:pPr>
        <w:spacing w:before="120" w:after="120" w:line="288" w:lineRule="auto"/>
        <w:ind w:left="453"/>
        <w:jc w:val="left"/>
      </w:pPr>
      <w:r>
        <w:rPr>
          <w:rFonts w:ascii="Arial" w:hAnsi="Arial" w:eastAsia="等线" w:cs="Arial"/>
          <w:sz w:val="22"/>
        </w:rPr>
        <w:t>排球场在学校操场附近，和篮球场仅隔一个门。</w:t>
      </w:r>
    </w:p>
    <w:p w14:paraId="4BFE5058">
      <w:pPr>
        <w:spacing w:before="120" w:after="120" w:line="288" w:lineRule="auto"/>
        <w:ind w:left="453"/>
        <w:jc w:val="left"/>
      </w:pPr>
      <w:r>
        <w:rPr>
          <w:rFonts w:ascii="Arial" w:hAnsi="Arial" w:eastAsia="等线" w:cs="Arial"/>
          <w:sz w:val="22"/>
        </w:rPr>
        <w:t>【分类标签】</w:t>
      </w:r>
    </w:p>
    <w:p w14:paraId="30174B85">
      <w:pPr>
        <w:spacing w:before="120" w:after="120" w:line="288" w:lineRule="auto"/>
        <w:ind w:left="453"/>
        <w:jc w:val="left"/>
      </w:pPr>
      <w:r>
        <w:rPr>
          <w:rFonts w:ascii="Arial" w:hAnsi="Arial" w:eastAsia="等线" w:cs="Arial"/>
          <w:sz w:val="22"/>
        </w:rPr>
        <w:t>运动场,排球场,文体设施</w:t>
      </w:r>
    </w:p>
    <w:p w14:paraId="49938C06">
      <w:pPr>
        <w:numPr>
          <w:ilvl w:val="0"/>
          <w:numId w:val="295"/>
        </w:numPr>
        <w:spacing w:before="120" w:after="120" w:line="288" w:lineRule="auto"/>
        <w:ind w:left="0"/>
        <w:jc w:val="left"/>
      </w:pPr>
      <w:r>
        <w:rPr>
          <w:rFonts w:ascii="Arial" w:hAnsi="Arial" w:eastAsia="等线" w:cs="Arial"/>
          <w:sz w:val="22"/>
        </w:rPr>
        <w:t>【用户问法】</w:t>
      </w:r>
    </w:p>
    <w:p w14:paraId="2449A5DA">
      <w:pPr>
        <w:numPr>
          <w:ilvl w:val="0"/>
          <w:numId w:val="296"/>
        </w:numPr>
        <w:spacing w:before="120" w:after="120" w:line="288" w:lineRule="auto"/>
        <w:ind w:left="453"/>
        <w:jc w:val="left"/>
      </w:pPr>
      <w:r>
        <w:rPr>
          <w:rFonts w:ascii="Arial" w:hAnsi="Arial" w:eastAsia="等线" w:cs="Arial"/>
          <w:sz w:val="22"/>
        </w:rPr>
        <w:t>校医院在哪里</w:t>
      </w:r>
    </w:p>
    <w:p w14:paraId="514D3351">
      <w:pPr>
        <w:numPr>
          <w:ilvl w:val="0"/>
          <w:numId w:val="297"/>
        </w:numPr>
        <w:spacing w:before="120" w:after="120" w:line="288" w:lineRule="auto"/>
        <w:ind w:left="453"/>
        <w:jc w:val="left"/>
      </w:pPr>
      <w:r>
        <w:rPr>
          <w:rFonts w:ascii="Arial" w:hAnsi="Arial" w:eastAsia="等线" w:cs="Arial"/>
          <w:sz w:val="22"/>
        </w:rPr>
        <w:t>校医院开放时间</w:t>
      </w:r>
    </w:p>
    <w:p w14:paraId="6E2C1650">
      <w:pPr>
        <w:spacing w:before="120" w:after="120" w:line="288" w:lineRule="auto"/>
        <w:ind w:left="453"/>
        <w:jc w:val="left"/>
      </w:pPr>
      <w:r>
        <w:rPr>
          <w:rFonts w:ascii="Arial" w:hAnsi="Arial" w:eastAsia="等线" w:cs="Arial"/>
          <w:sz w:val="22"/>
        </w:rPr>
        <w:t>【标准播报答案】</w:t>
      </w:r>
    </w:p>
    <w:p w14:paraId="11C1215B">
      <w:pPr>
        <w:spacing w:before="120" w:after="120" w:line="288" w:lineRule="auto"/>
        <w:ind w:left="453"/>
        <w:jc w:val="left"/>
      </w:pPr>
      <w:r>
        <w:rPr>
          <w:rFonts w:ascii="Arial" w:hAnsi="Arial" w:eastAsia="等线" w:cs="Arial"/>
          <w:sz w:val="22"/>
        </w:rPr>
        <w:t>校医院在第一教学楼附近，白天正常开放。</w:t>
      </w:r>
    </w:p>
    <w:p w14:paraId="3C33F848">
      <w:pPr>
        <w:spacing w:before="120" w:after="120" w:line="288" w:lineRule="auto"/>
        <w:ind w:left="453"/>
        <w:jc w:val="left"/>
      </w:pPr>
      <w:r>
        <w:rPr>
          <w:rFonts w:ascii="Arial" w:hAnsi="Arial" w:eastAsia="等线" w:cs="Arial"/>
          <w:sz w:val="22"/>
        </w:rPr>
        <w:t>【分类标签】</w:t>
      </w:r>
    </w:p>
    <w:p w14:paraId="4A92E8EA">
      <w:pPr>
        <w:spacing w:before="120" w:after="120" w:line="288" w:lineRule="auto"/>
        <w:ind w:left="453"/>
        <w:jc w:val="left"/>
      </w:pPr>
      <w:r>
        <w:rPr>
          <w:rFonts w:ascii="Arial" w:hAnsi="Arial" w:eastAsia="等线" w:cs="Arial"/>
          <w:sz w:val="22"/>
        </w:rPr>
        <w:t>校医院,医疗服务,校园设施</w:t>
      </w:r>
    </w:p>
    <w:p w14:paraId="6920F9F6">
      <w:pPr>
        <w:numPr>
          <w:ilvl w:val="0"/>
          <w:numId w:val="298"/>
        </w:numPr>
        <w:spacing w:before="120" w:after="120" w:line="288" w:lineRule="auto"/>
        <w:ind w:left="0"/>
        <w:jc w:val="left"/>
      </w:pPr>
      <w:r>
        <w:rPr>
          <w:rFonts w:ascii="Arial" w:hAnsi="Arial" w:eastAsia="等线" w:cs="Arial"/>
          <w:sz w:val="22"/>
        </w:rPr>
        <w:t>【用户问法】</w:t>
      </w:r>
    </w:p>
    <w:p w14:paraId="21293CD3">
      <w:pPr>
        <w:numPr>
          <w:ilvl w:val="0"/>
          <w:numId w:val="299"/>
        </w:numPr>
        <w:spacing w:before="120" w:after="120" w:line="288" w:lineRule="auto"/>
        <w:ind w:left="453"/>
        <w:jc w:val="left"/>
      </w:pPr>
      <w:r>
        <w:rPr>
          <w:rFonts w:ascii="Arial" w:hAnsi="Arial" w:eastAsia="等线" w:cs="Arial"/>
          <w:sz w:val="22"/>
        </w:rPr>
        <w:t>第一教学楼在哪里</w:t>
      </w:r>
    </w:p>
    <w:p w14:paraId="7631BF06">
      <w:pPr>
        <w:numPr>
          <w:ilvl w:val="0"/>
          <w:numId w:val="300"/>
        </w:numPr>
        <w:spacing w:before="120" w:after="120" w:line="288" w:lineRule="auto"/>
        <w:ind w:left="453"/>
        <w:jc w:val="left"/>
      </w:pPr>
      <w:r>
        <w:rPr>
          <w:rFonts w:ascii="Arial" w:hAnsi="Arial" w:eastAsia="等线" w:cs="Arial"/>
          <w:sz w:val="22"/>
        </w:rPr>
        <w:t>一教怎么走</w:t>
      </w:r>
    </w:p>
    <w:p w14:paraId="47EC71BC">
      <w:pPr>
        <w:numPr>
          <w:ilvl w:val="0"/>
          <w:numId w:val="301"/>
        </w:numPr>
        <w:spacing w:before="120" w:after="120" w:line="288" w:lineRule="auto"/>
        <w:ind w:left="453"/>
        <w:jc w:val="left"/>
      </w:pPr>
      <w:r>
        <w:rPr>
          <w:rFonts w:ascii="Arial" w:hAnsi="Arial" w:eastAsia="等线" w:cs="Arial"/>
          <w:sz w:val="22"/>
        </w:rPr>
        <w:t>一教有多少层</w:t>
      </w:r>
    </w:p>
    <w:p w14:paraId="20B6AAC1">
      <w:pPr>
        <w:spacing w:before="120" w:after="120" w:line="288" w:lineRule="auto"/>
        <w:ind w:left="453"/>
        <w:jc w:val="left"/>
      </w:pPr>
      <w:r>
        <w:rPr>
          <w:rFonts w:ascii="Arial" w:hAnsi="Arial" w:eastAsia="等线" w:cs="Arial"/>
          <w:sz w:val="22"/>
        </w:rPr>
        <w:t>【标准播报答案】</w:t>
      </w:r>
    </w:p>
    <w:p w14:paraId="781F0155">
      <w:pPr>
        <w:spacing w:before="120" w:after="120" w:line="288" w:lineRule="auto"/>
        <w:ind w:left="453"/>
        <w:jc w:val="left"/>
      </w:pPr>
      <w:r>
        <w:rPr>
          <w:rFonts w:ascii="Arial" w:hAnsi="Arial" w:eastAsia="等线" w:cs="Arial"/>
          <w:sz w:val="22"/>
        </w:rPr>
        <w:t>第一教学楼在</w:t>
      </w:r>
      <w:r>
        <w:rPr>
          <w:rFonts w:hint="eastAsia" w:ascii="Arial" w:hAnsi="Arial" w:eastAsia="等线" w:cs="Arial"/>
          <w:sz w:val="22"/>
          <w:lang w:val="en-US" w:eastAsia="zh-CN"/>
        </w:rPr>
        <w:t>学校最北侧</w:t>
      </w:r>
      <w:r>
        <w:rPr>
          <w:rFonts w:ascii="Arial" w:hAnsi="Arial" w:eastAsia="等线" w:cs="Arial"/>
          <w:sz w:val="22"/>
        </w:rPr>
        <w:t>，总共有</w:t>
      </w:r>
      <w:r>
        <w:rPr>
          <w:rFonts w:hint="eastAsia" w:ascii="Arial" w:hAnsi="Arial" w:eastAsia="等线" w:cs="Arial"/>
          <w:sz w:val="22"/>
          <w:lang w:val="en-US" w:eastAsia="zh-CN"/>
        </w:rPr>
        <w:t>5</w:t>
      </w:r>
      <w:r>
        <w:rPr>
          <w:rFonts w:ascii="Arial" w:hAnsi="Arial" w:eastAsia="等线" w:cs="Arial"/>
          <w:sz w:val="22"/>
        </w:rPr>
        <w:t>层，设有常规教室、阶梯教室与考试专用教室，是学校主要的教学楼宇之一。</w:t>
      </w:r>
    </w:p>
    <w:p w14:paraId="325FD6F2">
      <w:pPr>
        <w:spacing w:before="120" w:after="120" w:line="288" w:lineRule="auto"/>
        <w:ind w:left="453"/>
        <w:jc w:val="left"/>
      </w:pPr>
      <w:r>
        <w:rPr>
          <w:rFonts w:ascii="Arial" w:hAnsi="Arial" w:eastAsia="等线" w:cs="Arial"/>
          <w:sz w:val="22"/>
        </w:rPr>
        <w:t>【分类标签】</w:t>
      </w:r>
    </w:p>
    <w:p w14:paraId="45CA6ADD">
      <w:pPr>
        <w:spacing w:before="120" w:after="120" w:line="288" w:lineRule="auto"/>
        <w:ind w:left="453"/>
        <w:jc w:val="left"/>
      </w:pPr>
      <w:r>
        <w:rPr>
          <w:rFonts w:ascii="Arial" w:hAnsi="Arial" w:eastAsia="等线" w:cs="Arial"/>
          <w:sz w:val="22"/>
        </w:rPr>
        <w:t>第一教学楼,一教,校园设施,导航</w:t>
      </w:r>
    </w:p>
    <w:p w14:paraId="1E2A7C76">
      <w:pPr>
        <w:numPr>
          <w:ilvl w:val="0"/>
          <w:numId w:val="302"/>
        </w:numPr>
        <w:spacing w:before="120" w:after="120" w:line="288" w:lineRule="auto"/>
        <w:ind w:left="0"/>
        <w:jc w:val="left"/>
      </w:pPr>
      <w:r>
        <w:rPr>
          <w:rFonts w:ascii="Arial" w:hAnsi="Arial" w:eastAsia="等线" w:cs="Arial"/>
          <w:sz w:val="22"/>
        </w:rPr>
        <w:t>【用户问法】</w:t>
      </w:r>
    </w:p>
    <w:p w14:paraId="29CF196B">
      <w:pPr>
        <w:numPr>
          <w:ilvl w:val="0"/>
          <w:numId w:val="303"/>
        </w:numPr>
        <w:spacing w:before="120" w:after="120" w:line="288" w:lineRule="auto"/>
        <w:ind w:left="453"/>
        <w:jc w:val="left"/>
      </w:pPr>
      <w:r>
        <w:rPr>
          <w:rFonts w:ascii="Arial" w:hAnsi="Arial" w:eastAsia="等线" w:cs="Arial"/>
          <w:sz w:val="22"/>
        </w:rPr>
        <w:t>第二教学楼在哪里</w:t>
      </w:r>
    </w:p>
    <w:p w14:paraId="43DEA356">
      <w:pPr>
        <w:numPr>
          <w:ilvl w:val="0"/>
          <w:numId w:val="304"/>
        </w:numPr>
        <w:spacing w:before="120" w:after="120" w:line="288" w:lineRule="auto"/>
        <w:ind w:left="453"/>
        <w:jc w:val="left"/>
      </w:pPr>
      <w:r>
        <w:rPr>
          <w:rFonts w:ascii="Arial" w:hAnsi="Arial" w:eastAsia="等线" w:cs="Arial"/>
          <w:sz w:val="22"/>
        </w:rPr>
        <w:t>二教怎么走</w:t>
      </w:r>
    </w:p>
    <w:p w14:paraId="5D76E919">
      <w:pPr>
        <w:numPr>
          <w:ilvl w:val="0"/>
          <w:numId w:val="305"/>
        </w:numPr>
        <w:spacing w:before="120" w:after="120" w:line="288" w:lineRule="auto"/>
        <w:ind w:left="453"/>
        <w:jc w:val="left"/>
      </w:pPr>
      <w:r>
        <w:rPr>
          <w:rFonts w:ascii="Arial" w:hAnsi="Arial" w:eastAsia="等线" w:cs="Arial"/>
          <w:sz w:val="22"/>
        </w:rPr>
        <w:t>二教有什么教室</w:t>
      </w:r>
    </w:p>
    <w:p w14:paraId="13E99202">
      <w:pPr>
        <w:spacing w:before="120" w:after="120" w:line="288" w:lineRule="auto"/>
        <w:ind w:left="453"/>
        <w:jc w:val="left"/>
      </w:pPr>
      <w:r>
        <w:rPr>
          <w:rFonts w:ascii="Arial" w:hAnsi="Arial" w:eastAsia="等线" w:cs="Arial"/>
          <w:sz w:val="22"/>
        </w:rPr>
        <w:t>【标准播报答案】</w:t>
      </w:r>
    </w:p>
    <w:p w14:paraId="11F2928B">
      <w:pPr>
        <w:spacing w:before="120" w:after="120" w:line="288" w:lineRule="auto"/>
        <w:ind w:left="453"/>
        <w:jc w:val="left"/>
      </w:pPr>
      <w:r>
        <w:rPr>
          <w:rFonts w:ascii="Arial" w:hAnsi="Arial" w:eastAsia="等线" w:cs="Arial"/>
          <w:sz w:val="22"/>
        </w:rPr>
        <w:t>第二教学楼在</w:t>
      </w:r>
      <w:r>
        <w:rPr>
          <w:rFonts w:hint="eastAsia" w:ascii="Arial" w:hAnsi="Arial" w:eastAsia="等线" w:cs="Arial"/>
          <w:sz w:val="22"/>
          <w:lang w:val="en-US" w:eastAsia="zh-CN"/>
        </w:rPr>
        <w:t>学校东南</w:t>
      </w:r>
      <w:r>
        <w:rPr>
          <w:rFonts w:ascii="Arial" w:hAnsi="Arial" w:eastAsia="等线" w:cs="Arial"/>
          <w:sz w:val="22"/>
        </w:rPr>
        <w:t>侧，挨着</w:t>
      </w:r>
      <w:r>
        <w:rPr>
          <w:rFonts w:hint="eastAsia" w:ascii="Arial" w:hAnsi="Arial" w:eastAsia="等线" w:cs="Arial"/>
          <w:sz w:val="22"/>
          <w:lang w:val="en-US" w:eastAsia="zh-CN"/>
        </w:rPr>
        <w:t>八公寓</w:t>
      </w:r>
      <w:r>
        <w:rPr>
          <w:rFonts w:ascii="Arial" w:hAnsi="Arial" w:eastAsia="等线" w:cs="Arial"/>
          <w:sz w:val="22"/>
        </w:rPr>
        <w:t>，总共有5层，以小班教室、专业教室为主，部分楼层设有学院教研室与教师办公室。</w:t>
      </w:r>
    </w:p>
    <w:p w14:paraId="3889F5A5">
      <w:pPr>
        <w:spacing w:before="120" w:after="120" w:line="288" w:lineRule="auto"/>
        <w:ind w:left="453"/>
        <w:jc w:val="left"/>
      </w:pPr>
      <w:r>
        <w:rPr>
          <w:rFonts w:ascii="Arial" w:hAnsi="Arial" w:eastAsia="等线" w:cs="Arial"/>
          <w:sz w:val="22"/>
        </w:rPr>
        <w:t>【分类标签】</w:t>
      </w:r>
    </w:p>
    <w:p w14:paraId="12E806FC">
      <w:pPr>
        <w:spacing w:before="120" w:after="120" w:line="288" w:lineRule="auto"/>
        <w:ind w:left="453"/>
        <w:jc w:val="left"/>
      </w:pPr>
      <w:r>
        <w:rPr>
          <w:rFonts w:ascii="Arial" w:hAnsi="Arial" w:eastAsia="等线" w:cs="Arial"/>
          <w:sz w:val="22"/>
        </w:rPr>
        <w:t>第二教学楼,二教,校园设施,导航</w:t>
      </w:r>
    </w:p>
    <w:p w14:paraId="79071C5B">
      <w:pPr>
        <w:numPr>
          <w:ilvl w:val="0"/>
          <w:numId w:val="306"/>
        </w:numPr>
        <w:spacing w:before="120" w:after="120" w:line="288" w:lineRule="auto"/>
        <w:ind w:left="0"/>
        <w:jc w:val="left"/>
      </w:pPr>
      <w:r>
        <w:rPr>
          <w:rFonts w:ascii="Arial" w:hAnsi="Arial" w:eastAsia="等线" w:cs="Arial"/>
          <w:sz w:val="22"/>
        </w:rPr>
        <w:t>【用户问法】</w:t>
      </w:r>
    </w:p>
    <w:p w14:paraId="4FC8F387">
      <w:pPr>
        <w:numPr>
          <w:ilvl w:val="0"/>
          <w:numId w:val="307"/>
        </w:numPr>
        <w:spacing w:before="120" w:after="120" w:line="288" w:lineRule="auto"/>
        <w:ind w:left="453"/>
        <w:jc w:val="left"/>
      </w:pPr>
      <w:r>
        <w:rPr>
          <w:rFonts w:ascii="Arial" w:hAnsi="Arial" w:eastAsia="等线" w:cs="Arial"/>
          <w:sz w:val="22"/>
        </w:rPr>
        <w:t>第三教学楼在哪里</w:t>
      </w:r>
    </w:p>
    <w:p w14:paraId="285CC227">
      <w:pPr>
        <w:numPr>
          <w:ilvl w:val="0"/>
          <w:numId w:val="308"/>
        </w:numPr>
        <w:spacing w:before="120" w:after="120" w:line="288" w:lineRule="auto"/>
        <w:ind w:left="453"/>
        <w:jc w:val="left"/>
      </w:pPr>
      <w:r>
        <w:rPr>
          <w:rFonts w:ascii="Arial" w:hAnsi="Arial" w:eastAsia="等线" w:cs="Arial"/>
          <w:sz w:val="22"/>
        </w:rPr>
        <w:t>三教怎么走</w:t>
      </w:r>
    </w:p>
    <w:p w14:paraId="0E353FB7">
      <w:pPr>
        <w:numPr>
          <w:ilvl w:val="0"/>
          <w:numId w:val="309"/>
        </w:numPr>
        <w:spacing w:before="120" w:after="120" w:line="288" w:lineRule="auto"/>
        <w:ind w:left="453"/>
        <w:jc w:val="left"/>
      </w:pPr>
      <w:r>
        <w:rPr>
          <w:rFonts w:ascii="Arial" w:hAnsi="Arial" w:eastAsia="等线" w:cs="Arial"/>
          <w:sz w:val="22"/>
        </w:rPr>
        <w:t>三教开放时间</w:t>
      </w:r>
    </w:p>
    <w:p w14:paraId="1B2D5E72">
      <w:pPr>
        <w:spacing w:before="120" w:after="120" w:line="288" w:lineRule="auto"/>
        <w:ind w:left="453"/>
        <w:jc w:val="left"/>
      </w:pPr>
      <w:r>
        <w:rPr>
          <w:rFonts w:ascii="Arial" w:hAnsi="Arial" w:eastAsia="等线" w:cs="Arial"/>
          <w:sz w:val="22"/>
        </w:rPr>
        <w:t>【标准播报答案】</w:t>
      </w:r>
    </w:p>
    <w:p w14:paraId="29760E7B">
      <w:pPr>
        <w:spacing w:before="120" w:after="120" w:line="288" w:lineRule="auto"/>
        <w:ind w:left="453"/>
        <w:jc w:val="left"/>
      </w:pPr>
      <w:r>
        <w:rPr>
          <w:rFonts w:ascii="Arial" w:hAnsi="Arial" w:eastAsia="等线" w:cs="Arial"/>
          <w:sz w:val="22"/>
        </w:rPr>
        <w:t>第三教学楼在</w:t>
      </w:r>
      <w:r>
        <w:rPr>
          <w:rFonts w:hint="eastAsia" w:ascii="Arial" w:hAnsi="Arial" w:eastAsia="等线" w:cs="Arial"/>
          <w:sz w:val="22"/>
          <w:lang w:val="en-US" w:eastAsia="zh-CN"/>
        </w:rPr>
        <w:t>学校中间</w:t>
      </w:r>
      <w:r>
        <w:rPr>
          <w:rFonts w:ascii="Arial" w:hAnsi="Arial" w:eastAsia="等线" w:cs="Arial"/>
          <w:sz w:val="22"/>
        </w:rPr>
        <w:t>，总共有</w:t>
      </w:r>
      <w:r>
        <w:rPr>
          <w:rFonts w:hint="eastAsia" w:ascii="Arial" w:hAnsi="Arial" w:eastAsia="等线" w:cs="Arial"/>
          <w:sz w:val="22"/>
          <w:lang w:val="en-US" w:eastAsia="zh-CN"/>
        </w:rPr>
        <w:t>5</w:t>
      </w:r>
      <w:r>
        <w:rPr>
          <w:rFonts w:ascii="Arial" w:hAnsi="Arial" w:eastAsia="等线" w:cs="Arial"/>
          <w:sz w:val="22"/>
        </w:rPr>
        <w:t>层，工作日早6:30至晚22:00开放，设有多媒体教室、自习室</w:t>
      </w:r>
      <w:r>
        <w:rPr>
          <w:rFonts w:hint="eastAsia" w:ascii="Arial" w:hAnsi="Arial" w:eastAsia="等线" w:cs="Arial"/>
          <w:sz w:val="22"/>
          <w:lang w:eastAsia="zh-CN"/>
        </w:rPr>
        <w:t>、</w:t>
      </w:r>
      <w:r>
        <w:rPr>
          <w:rFonts w:hint="eastAsia" w:ascii="Arial" w:hAnsi="Arial" w:eastAsia="等线" w:cs="Arial"/>
          <w:sz w:val="22"/>
          <w:lang w:val="en-US" w:eastAsia="zh-CN"/>
        </w:rPr>
        <w:t>教学教室</w:t>
      </w:r>
      <w:r>
        <w:rPr>
          <w:rFonts w:ascii="Arial" w:hAnsi="Arial" w:eastAsia="等线" w:cs="Arial"/>
          <w:sz w:val="22"/>
        </w:rPr>
        <w:t>。</w:t>
      </w:r>
    </w:p>
    <w:p w14:paraId="322D82FE">
      <w:pPr>
        <w:spacing w:before="120" w:after="120" w:line="288" w:lineRule="auto"/>
        <w:ind w:left="453"/>
        <w:jc w:val="left"/>
      </w:pPr>
      <w:r>
        <w:rPr>
          <w:rFonts w:ascii="Arial" w:hAnsi="Arial" w:eastAsia="等线" w:cs="Arial"/>
          <w:sz w:val="22"/>
        </w:rPr>
        <w:t>【分类标签】</w:t>
      </w:r>
    </w:p>
    <w:p w14:paraId="1DB74962">
      <w:pPr>
        <w:spacing w:before="120" w:after="120" w:line="288" w:lineRule="auto"/>
        <w:ind w:left="453"/>
        <w:jc w:val="left"/>
      </w:pPr>
      <w:r>
        <w:rPr>
          <w:rFonts w:ascii="Arial" w:hAnsi="Arial" w:eastAsia="等线" w:cs="Arial"/>
          <w:sz w:val="22"/>
        </w:rPr>
        <w:t>第三教学楼,三教,校园设施,导航</w:t>
      </w:r>
    </w:p>
    <w:p w14:paraId="3CF6B994">
      <w:pPr>
        <w:numPr>
          <w:ilvl w:val="0"/>
          <w:numId w:val="310"/>
        </w:numPr>
        <w:spacing w:before="120" w:after="120" w:line="288" w:lineRule="auto"/>
        <w:ind w:left="0"/>
        <w:jc w:val="left"/>
      </w:pPr>
      <w:r>
        <w:rPr>
          <w:rFonts w:ascii="Arial" w:hAnsi="Arial" w:eastAsia="等线" w:cs="Arial"/>
          <w:sz w:val="22"/>
        </w:rPr>
        <w:t>【用户问法】</w:t>
      </w:r>
    </w:p>
    <w:p w14:paraId="7B4062DF">
      <w:pPr>
        <w:numPr>
          <w:ilvl w:val="0"/>
          <w:numId w:val="311"/>
        </w:numPr>
        <w:spacing w:before="120" w:after="120" w:line="288" w:lineRule="auto"/>
        <w:ind w:left="453"/>
        <w:jc w:val="left"/>
      </w:pPr>
      <w:r>
        <w:rPr>
          <w:rFonts w:ascii="Arial" w:hAnsi="Arial" w:eastAsia="等线" w:cs="Arial"/>
          <w:sz w:val="22"/>
        </w:rPr>
        <w:t>实训楼在哪里</w:t>
      </w:r>
    </w:p>
    <w:p w14:paraId="036DED26">
      <w:pPr>
        <w:numPr>
          <w:ilvl w:val="0"/>
          <w:numId w:val="312"/>
        </w:numPr>
        <w:spacing w:before="120" w:after="120" w:line="288" w:lineRule="auto"/>
        <w:ind w:left="453"/>
        <w:jc w:val="left"/>
      </w:pPr>
      <w:r>
        <w:rPr>
          <w:rFonts w:ascii="Arial" w:hAnsi="Arial" w:eastAsia="等线" w:cs="Arial"/>
          <w:sz w:val="22"/>
        </w:rPr>
        <w:t>实训楼怎么走</w:t>
      </w:r>
    </w:p>
    <w:p w14:paraId="64A2E30D">
      <w:pPr>
        <w:numPr>
          <w:ilvl w:val="0"/>
          <w:numId w:val="313"/>
        </w:numPr>
        <w:spacing w:before="120" w:after="120" w:line="288" w:lineRule="auto"/>
        <w:ind w:left="453"/>
        <w:jc w:val="left"/>
      </w:pPr>
      <w:r>
        <w:rPr>
          <w:rFonts w:ascii="Arial" w:hAnsi="Arial" w:eastAsia="等线" w:cs="Arial"/>
          <w:sz w:val="22"/>
        </w:rPr>
        <w:t>实训楼是干嘛的</w:t>
      </w:r>
    </w:p>
    <w:p w14:paraId="58567534">
      <w:pPr>
        <w:spacing w:before="120" w:after="120" w:line="288" w:lineRule="auto"/>
        <w:ind w:left="453"/>
        <w:jc w:val="left"/>
      </w:pPr>
      <w:r>
        <w:rPr>
          <w:rFonts w:ascii="Arial" w:hAnsi="Arial" w:eastAsia="等线" w:cs="Arial"/>
          <w:sz w:val="22"/>
        </w:rPr>
        <w:t>【标准播报答案】</w:t>
      </w:r>
    </w:p>
    <w:p w14:paraId="24A8AC22">
      <w:pPr>
        <w:spacing w:before="120" w:after="120" w:line="288" w:lineRule="auto"/>
        <w:ind w:left="453"/>
        <w:jc w:val="left"/>
      </w:pPr>
      <w:r>
        <w:rPr>
          <w:rFonts w:ascii="Arial" w:hAnsi="Arial" w:eastAsia="等线" w:cs="Arial"/>
          <w:sz w:val="22"/>
        </w:rPr>
        <w:t>实训楼在一食堂西侧，总共有</w:t>
      </w:r>
      <w:r>
        <w:rPr>
          <w:rFonts w:hint="eastAsia" w:ascii="Arial" w:hAnsi="Arial" w:eastAsia="等线" w:cs="Arial"/>
          <w:sz w:val="22"/>
          <w:lang w:val="en-US" w:eastAsia="zh-CN"/>
        </w:rPr>
        <w:t>5</w:t>
      </w:r>
      <w:r>
        <w:rPr>
          <w:rFonts w:ascii="Arial" w:hAnsi="Arial" w:eastAsia="等线" w:cs="Arial"/>
          <w:sz w:val="22"/>
        </w:rPr>
        <w:t>层，是各专业的实训教学场地，设有专业实验室、模拟实训教室、创新创业工作室，仅对有教学安排的班级与预约学生开放。</w:t>
      </w:r>
    </w:p>
    <w:p w14:paraId="72640BE3">
      <w:pPr>
        <w:spacing w:before="120" w:after="120" w:line="288" w:lineRule="auto"/>
        <w:ind w:left="453"/>
        <w:jc w:val="left"/>
      </w:pPr>
      <w:r>
        <w:rPr>
          <w:rFonts w:ascii="Arial" w:hAnsi="Arial" w:eastAsia="等线" w:cs="Arial"/>
          <w:sz w:val="22"/>
        </w:rPr>
        <w:t>【分类标签】</w:t>
      </w:r>
    </w:p>
    <w:p w14:paraId="37BC5534">
      <w:pPr>
        <w:spacing w:before="120" w:after="120" w:line="288" w:lineRule="auto"/>
        <w:ind w:left="453"/>
        <w:jc w:val="left"/>
      </w:pPr>
      <w:r>
        <w:rPr>
          <w:rFonts w:ascii="Arial" w:hAnsi="Arial" w:eastAsia="等线" w:cs="Arial"/>
          <w:sz w:val="22"/>
        </w:rPr>
        <w:t>实训楼,校园设施,导航,实践教学</w:t>
      </w:r>
    </w:p>
    <w:p w14:paraId="0264596A">
      <w:pPr>
        <w:numPr>
          <w:ilvl w:val="0"/>
          <w:numId w:val="314"/>
        </w:numPr>
        <w:spacing w:before="120" w:after="120" w:line="288" w:lineRule="auto"/>
        <w:ind w:left="0"/>
        <w:jc w:val="left"/>
      </w:pPr>
      <w:r>
        <w:rPr>
          <w:rFonts w:ascii="Arial" w:hAnsi="Arial" w:eastAsia="等线" w:cs="Arial"/>
          <w:sz w:val="22"/>
        </w:rPr>
        <w:t>【用户问法】</w:t>
      </w:r>
    </w:p>
    <w:p w14:paraId="4EEBEC90">
      <w:pPr>
        <w:numPr>
          <w:ilvl w:val="0"/>
          <w:numId w:val="315"/>
        </w:numPr>
        <w:spacing w:before="120" w:after="120" w:line="288" w:lineRule="auto"/>
        <w:ind w:left="453"/>
        <w:jc w:val="left"/>
      </w:pPr>
      <w:r>
        <w:rPr>
          <w:rFonts w:ascii="Arial" w:hAnsi="Arial" w:eastAsia="等线" w:cs="Arial"/>
          <w:sz w:val="22"/>
        </w:rPr>
        <w:t>电教楼在哪里</w:t>
      </w:r>
    </w:p>
    <w:p w14:paraId="33EAEA64">
      <w:pPr>
        <w:numPr>
          <w:ilvl w:val="0"/>
          <w:numId w:val="316"/>
        </w:numPr>
        <w:spacing w:before="120" w:after="120" w:line="288" w:lineRule="auto"/>
        <w:ind w:left="453"/>
        <w:jc w:val="left"/>
      </w:pPr>
      <w:r>
        <w:rPr>
          <w:rFonts w:ascii="Arial" w:hAnsi="Arial" w:eastAsia="等线" w:cs="Arial"/>
          <w:sz w:val="22"/>
        </w:rPr>
        <w:t>电教楼怎么走</w:t>
      </w:r>
    </w:p>
    <w:p w14:paraId="1F689643">
      <w:pPr>
        <w:numPr>
          <w:ilvl w:val="0"/>
          <w:numId w:val="317"/>
        </w:numPr>
        <w:spacing w:before="120" w:after="120" w:line="288" w:lineRule="auto"/>
        <w:ind w:left="453"/>
        <w:jc w:val="left"/>
      </w:pPr>
      <w:r>
        <w:rPr>
          <w:rFonts w:ascii="Arial" w:hAnsi="Arial" w:eastAsia="等线" w:cs="Arial"/>
          <w:sz w:val="22"/>
        </w:rPr>
        <w:t>电教楼有什么设施</w:t>
      </w:r>
    </w:p>
    <w:p w14:paraId="5F1F45BD">
      <w:pPr>
        <w:spacing w:before="120" w:after="120" w:line="288" w:lineRule="auto"/>
        <w:ind w:left="453"/>
        <w:jc w:val="left"/>
      </w:pPr>
      <w:r>
        <w:rPr>
          <w:rFonts w:ascii="Arial" w:hAnsi="Arial" w:eastAsia="等线" w:cs="Arial"/>
          <w:sz w:val="22"/>
        </w:rPr>
        <w:t>【标准播报答案】</w:t>
      </w:r>
    </w:p>
    <w:p w14:paraId="61CEDD97">
      <w:pPr>
        <w:spacing w:before="120" w:after="120" w:line="288" w:lineRule="auto"/>
        <w:ind w:left="453"/>
        <w:jc w:val="left"/>
      </w:pPr>
      <w:r>
        <w:rPr>
          <w:rFonts w:ascii="Arial" w:hAnsi="Arial" w:eastAsia="等线" w:cs="Arial"/>
          <w:sz w:val="22"/>
        </w:rPr>
        <w:t>电教楼在</w:t>
      </w:r>
      <w:r>
        <w:rPr>
          <w:rFonts w:hint="eastAsia" w:ascii="Arial" w:hAnsi="Arial" w:eastAsia="等线" w:cs="Arial"/>
          <w:sz w:val="22"/>
          <w:lang w:val="en-US" w:eastAsia="zh-CN"/>
        </w:rPr>
        <w:t>学校西</w:t>
      </w:r>
      <w:r>
        <w:rPr>
          <w:rFonts w:ascii="Arial" w:hAnsi="Arial" w:eastAsia="等线" w:cs="Arial"/>
          <w:sz w:val="22"/>
        </w:rPr>
        <w:t>北侧，总共有</w:t>
      </w:r>
      <w:r>
        <w:rPr>
          <w:rFonts w:hint="eastAsia" w:ascii="Arial" w:hAnsi="Arial" w:eastAsia="等线" w:cs="Arial"/>
          <w:sz w:val="22"/>
          <w:lang w:val="en-US" w:eastAsia="zh-CN"/>
        </w:rPr>
        <w:t>5</w:t>
      </w:r>
      <w:r>
        <w:rPr>
          <w:rFonts w:ascii="Arial" w:hAnsi="Arial" w:eastAsia="等线" w:cs="Arial"/>
          <w:sz w:val="22"/>
        </w:rPr>
        <w:t>层，设有公共机房、语音室、标准化考场，是四六级、计算机考试、普通话考试的专属考点。</w:t>
      </w:r>
    </w:p>
    <w:p w14:paraId="1F5A1ED0">
      <w:pPr>
        <w:spacing w:before="120" w:after="120" w:line="288" w:lineRule="auto"/>
        <w:ind w:left="453"/>
        <w:jc w:val="left"/>
      </w:pPr>
      <w:r>
        <w:rPr>
          <w:rFonts w:ascii="Arial" w:hAnsi="Arial" w:eastAsia="等线" w:cs="Arial"/>
          <w:sz w:val="22"/>
        </w:rPr>
        <w:t>【分类标签】</w:t>
      </w:r>
    </w:p>
    <w:p w14:paraId="4B457F0F">
      <w:pPr>
        <w:spacing w:before="120" w:after="120" w:line="288" w:lineRule="auto"/>
        <w:ind w:left="453"/>
        <w:jc w:val="left"/>
      </w:pPr>
      <w:r>
        <w:rPr>
          <w:rFonts w:ascii="Arial" w:hAnsi="Arial" w:eastAsia="等线" w:cs="Arial"/>
          <w:sz w:val="22"/>
        </w:rPr>
        <w:t>电教楼,校园设施,导航,考试</w:t>
      </w:r>
    </w:p>
    <w:p w14:paraId="47D20FB9">
      <w:pPr>
        <w:numPr>
          <w:ilvl w:val="0"/>
          <w:numId w:val="318"/>
        </w:numPr>
        <w:spacing w:before="120" w:after="120" w:line="288" w:lineRule="auto"/>
        <w:ind w:left="0"/>
        <w:jc w:val="left"/>
      </w:pPr>
      <w:r>
        <w:rPr>
          <w:rFonts w:ascii="Arial" w:hAnsi="Arial" w:eastAsia="等线" w:cs="Arial"/>
          <w:sz w:val="22"/>
        </w:rPr>
        <w:t>【用户问法】</w:t>
      </w:r>
    </w:p>
    <w:p w14:paraId="190ABDA7">
      <w:pPr>
        <w:numPr>
          <w:ilvl w:val="0"/>
          <w:numId w:val="319"/>
        </w:numPr>
        <w:spacing w:before="120" w:after="120" w:line="288" w:lineRule="auto"/>
        <w:ind w:left="453"/>
        <w:jc w:val="left"/>
      </w:pPr>
      <w:r>
        <w:rPr>
          <w:rFonts w:ascii="Arial" w:hAnsi="Arial" w:eastAsia="等线" w:cs="Arial"/>
          <w:sz w:val="22"/>
        </w:rPr>
        <w:t>福祉楼在哪里</w:t>
      </w:r>
    </w:p>
    <w:p w14:paraId="7644ECFC">
      <w:pPr>
        <w:numPr>
          <w:ilvl w:val="0"/>
          <w:numId w:val="320"/>
        </w:numPr>
        <w:spacing w:before="120" w:after="120" w:line="288" w:lineRule="auto"/>
        <w:ind w:left="453"/>
        <w:jc w:val="left"/>
      </w:pPr>
      <w:r>
        <w:rPr>
          <w:rFonts w:ascii="Arial" w:hAnsi="Arial" w:eastAsia="等线" w:cs="Arial"/>
          <w:sz w:val="22"/>
        </w:rPr>
        <w:t>福祉楼怎么走</w:t>
      </w:r>
    </w:p>
    <w:p w14:paraId="7BB84711">
      <w:pPr>
        <w:numPr>
          <w:ilvl w:val="0"/>
          <w:numId w:val="321"/>
        </w:numPr>
        <w:spacing w:before="120" w:after="120" w:line="288" w:lineRule="auto"/>
        <w:ind w:left="453"/>
        <w:jc w:val="left"/>
      </w:pPr>
      <w:r>
        <w:rPr>
          <w:rFonts w:ascii="Arial" w:hAnsi="Arial" w:eastAsia="等线" w:cs="Arial"/>
          <w:sz w:val="22"/>
        </w:rPr>
        <w:t>福祉楼是干嘛的</w:t>
      </w:r>
    </w:p>
    <w:p w14:paraId="2EB5F632">
      <w:pPr>
        <w:spacing w:before="120" w:after="120" w:line="288" w:lineRule="auto"/>
        <w:ind w:left="453"/>
        <w:jc w:val="left"/>
      </w:pPr>
      <w:r>
        <w:rPr>
          <w:rFonts w:ascii="Arial" w:hAnsi="Arial" w:eastAsia="等线" w:cs="Arial"/>
          <w:sz w:val="22"/>
        </w:rPr>
        <w:t>【标准播报答案】</w:t>
      </w:r>
    </w:p>
    <w:p w14:paraId="0E4A8F2B">
      <w:pPr>
        <w:spacing w:before="120" w:after="120" w:line="288" w:lineRule="auto"/>
        <w:ind w:left="453"/>
        <w:jc w:val="left"/>
      </w:pPr>
      <w:r>
        <w:rPr>
          <w:rFonts w:ascii="Arial" w:hAnsi="Arial" w:eastAsia="等线" w:cs="Arial"/>
          <w:sz w:val="22"/>
        </w:rPr>
        <w:t>福祉楼在操场</w:t>
      </w:r>
      <w:r>
        <w:rPr>
          <w:rFonts w:hint="eastAsia" w:ascii="Arial" w:hAnsi="Arial" w:eastAsia="等线" w:cs="Arial"/>
          <w:sz w:val="22"/>
          <w:lang w:val="en-US" w:eastAsia="zh-CN"/>
        </w:rPr>
        <w:t>东</w:t>
      </w:r>
      <w:r>
        <w:rPr>
          <w:rFonts w:ascii="Arial" w:hAnsi="Arial" w:eastAsia="等线" w:cs="Arial"/>
          <w:sz w:val="22"/>
        </w:rPr>
        <w:t>侧，总共有</w:t>
      </w:r>
      <w:r>
        <w:rPr>
          <w:rFonts w:hint="eastAsia" w:ascii="Arial" w:hAnsi="Arial" w:eastAsia="等线" w:cs="Arial"/>
          <w:sz w:val="22"/>
          <w:lang w:val="en-US" w:eastAsia="zh-CN"/>
        </w:rPr>
        <w:t>7</w:t>
      </w:r>
      <w:r>
        <w:rPr>
          <w:rFonts w:ascii="Arial" w:hAnsi="Arial" w:eastAsia="等线" w:cs="Arial"/>
          <w:sz w:val="22"/>
        </w:rPr>
        <w:t>层，分为A、B</w:t>
      </w:r>
      <w:r>
        <w:rPr>
          <w:rFonts w:hint="eastAsia" w:ascii="Arial" w:hAnsi="Arial" w:eastAsia="等线" w:cs="Arial"/>
          <w:sz w:val="22"/>
          <w:lang w:eastAsia="zh-CN"/>
        </w:rPr>
        <w:t>、</w:t>
      </w:r>
      <w:r>
        <w:rPr>
          <w:rFonts w:hint="eastAsia" w:ascii="Arial" w:hAnsi="Arial" w:eastAsia="等线" w:cs="Arial"/>
          <w:sz w:val="22"/>
          <w:lang w:val="en-US" w:eastAsia="zh-CN"/>
        </w:rPr>
        <w:t>C、D四</w:t>
      </w:r>
      <w:r>
        <w:rPr>
          <w:rFonts w:ascii="Arial" w:hAnsi="Arial" w:eastAsia="等线" w:cs="Arial"/>
          <w:sz w:val="22"/>
        </w:rPr>
        <w:t>个区，设有学院办公室、专业实验室、学术报告厅，体育馆也在福祉楼西侧。</w:t>
      </w:r>
    </w:p>
    <w:p w14:paraId="7F5BE219">
      <w:pPr>
        <w:spacing w:before="120" w:after="120" w:line="288" w:lineRule="auto"/>
        <w:ind w:left="453"/>
        <w:jc w:val="left"/>
      </w:pPr>
      <w:r>
        <w:rPr>
          <w:rFonts w:ascii="Arial" w:hAnsi="Arial" w:eastAsia="等线" w:cs="Arial"/>
          <w:sz w:val="22"/>
        </w:rPr>
        <w:t>【分类标签】</w:t>
      </w:r>
    </w:p>
    <w:p w14:paraId="6D533978">
      <w:pPr>
        <w:spacing w:before="120" w:after="120" w:line="288" w:lineRule="auto"/>
        <w:ind w:left="453"/>
        <w:jc w:val="left"/>
      </w:pPr>
      <w:r>
        <w:rPr>
          <w:rFonts w:ascii="Arial" w:hAnsi="Arial" w:eastAsia="等线" w:cs="Arial"/>
          <w:sz w:val="22"/>
        </w:rPr>
        <w:t>福祉楼,校园设施,导航</w:t>
      </w:r>
    </w:p>
    <w:p w14:paraId="243305F4">
      <w:pPr>
        <w:numPr>
          <w:ilvl w:val="0"/>
          <w:numId w:val="322"/>
        </w:numPr>
        <w:spacing w:before="120" w:after="120" w:line="288" w:lineRule="auto"/>
        <w:ind w:left="0"/>
        <w:jc w:val="left"/>
      </w:pPr>
      <w:r>
        <w:rPr>
          <w:rFonts w:ascii="Arial" w:hAnsi="Arial" w:eastAsia="等线" w:cs="Arial"/>
          <w:sz w:val="22"/>
        </w:rPr>
        <w:t>【用户问法】</w:t>
      </w:r>
    </w:p>
    <w:p w14:paraId="7C6E2C32">
      <w:pPr>
        <w:numPr>
          <w:ilvl w:val="0"/>
          <w:numId w:val="323"/>
        </w:numPr>
        <w:spacing w:before="120" w:after="120" w:line="288" w:lineRule="auto"/>
        <w:ind w:left="453"/>
        <w:jc w:val="left"/>
      </w:pPr>
      <w:r>
        <w:rPr>
          <w:rFonts w:ascii="Arial" w:hAnsi="Arial" w:eastAsia="等线" w:cs="Arial"/>
          <w:sz w:val="22"/>
        </w:rPr>
        <w:t>学生活动中心在哪里</w:t>
      </w:r>
    </w:p>
    <w:p w14:paraId="376E8447">
      <w:pPr>
        <w:numPr>
          <w:ilvl w:val="0"/>
          <w:numId w:val="324"/>
        </w:numPr>
        <w:spacing w:before="120" w:after="120" w:line="288" w:lineRule="auto"/>
        <w:ind w:left="453"/>
        <w:jc w:val="left"/>
      </w:pPr>
      <w:r>
        <w:rPr>
          <w:rFonts w:ascii="Arial" w:hAnsi="Arial" w:eastAsia="等线" w:cs="Arial"/>
          <w:sz w:val="22"/>
        </w:rPr>
        <w:t>学生活动中心怎么走</w:t>
      </w:r>
    </w:p>
    <w:p w14:paraId="34795BA6">
      <w:pPr>
        <w:numPr>
          <w:ilvl w:val="0"/>
          <w:numId w:val="325"/>
        </w:numPr>
        <w:spacing w:before="120" w:after="120" w:line="288" w:lineRule="auto"/>
        <w:ind w:left="453"/>
        <w:jc w:val="left"/>
      </w:pPr>
      <w:r>
        <w:rPr>
          <w:rFonts w:ascii="Arial" w:hAnsi="Arial" w:eastAsia="等线" w:cs="Arial"/>
          <w:sz w:val="22"/>
        </w:rPr>
        <w:t>学生活动中心有什么用</w:t>
      </w:r>
    </w:p>
    <w:p w14:paraId="125F6313">
      <w:pPr>
        <w:spacing w:before="120" w:after="120" w:line="288" w:lineRule="auto"/>
        <w:ind w:left="453"/>
        <w:jc w:val="left"/>
      </w:pPr>
      <w:r>
        <w:rPr>
          <w:rFonts w:ascii="Arial" w:hAnsi="Arial" w:eastAsia="等线" w:cs="Arial"/>
          <w:sz w:val="22"/>
        </w:rPr>
        <w:t>【标准播报答案】</w:t>
      </w:r>
    </w:p>
    <w:p w14:paraId="1F4C4E0E">
      <w:pPr>
        <w:spacing w:before="120" w:after="120" w:line="288" w:lineRule="auto"/>
        <w:ind w:left="453"/>
        <w:jc w:val="left"/>
      </w:pPr>
      <w:r>
        <w:rPr>
          <w:rFonts w:ascii="Arial" w:hAnsi="Arial" w:eastAsia="等线" w:cs="Arial"/>
          <w:sz w:val="22"/>
        </w:rPr>
        <w:t>学生活动中心在</w:t>
      </w:r>
      <w:r>
        <w:rPr>
          <w:rFonts w:hint="eastAsia" w:ascii="Arial" w:hAnsi="Arial" w:eastAsia="等线" w:cs="Arial"/>
          <w:sz w:val="22"/>
          <w:lang w:val="en-US" w:eastAsia="zh-CN"/>
        </w:rPr>
        <w:t>二食堂四楼</w:t>
      </w:r>
      <w:r>
        <w:rPr>
          <w:rFonts w:ascii="Arial" w:hAnsi="Arial" w:eastAsia="等线" w:cs="Arial"/>
          <w:sz w:val="22"/>
        </w:rPr>
        <w:t>，是校园活动的主要举办场地。</w:t>
      </w:r>
    </w:p>
    <w:p w14:paraId="115EA0A0">
      <w:pPr>
        <w:spacing w:before="120" w:after="120" w:line="288" w:lineRule="auto"/>
        <w:ind w:left="453"/>
        <w:jc w:val="left"/>
      </w:pPr>
      <w:r>
        <w:rPr>
          <w:rFonts w:ascii="Arial" w:hAnsi="Arial" w:eastAsia="等线" w:cs="Arial"/>
          <w:sz w:val="22"/>
        </w:rPr>
        <w:t>【分类标签】</w:t>
      </w:r>
    </w:p>
    <w:p w14:paraId="3AD6FA77">
      <w:pPr>
        <w:spacing w:before="120" w:after="120" w:line="288" w:lineRule="auto"/>
        <w:ind w:left="453"/>
        <w:jc w:val="left"/>
      </w:pPr>
      <w:r>
        <w:rPr>
          <w:rFonts w:ascii="Arial" w:hAnsi="Arial" w:eastAsia="等线" w:cs="Arial"/>
          <w:sz w:val="22"/>
        </w:rPr>
        <w:t>学生活动中心,校园设施,导航,校园活动</w:t>
      </w:r>
    </w:p>
    <w:p w14:paraId="1612C77F">
      <w:pPr>
        <w:numPr>
          <w:ilvl w:val="0"/>
          <w:numId w:val="326"/>
        </w:numPr>
        <w:spacing w:before="120" w:after="120" w:line="288" w:lineRule="auto"/>
        <w:ind w:left="0"/>
        <w:jc w:val="left"/>
      </w:pPr>
      <w:r>
        <w:rPr>
          <w:rFonts w:ascii="Arial" w:hAnsi="Arial" w:eastAsia="等线" w:cs="Arial"/>
          <w:sz w:val="22"/>
        </w:rPr>
        <w:t>【用户问法】</w:t>
      </w:r>
    </w:p>
    <w:p w14:paraId="5640ADAA">
      <w:pPr>
        <w:numPr>
          <w:ilvl w:val="0"/>
          <w:numId w:val="327"/>
        </w:numPr>
        <w:spacing w:before="120" w:after="120" w:line="288" w:lineRule="auto"/>
        <w:ind w:left="453"/>
        <w:jc w:val="left"/>
      </w:pPr>
      <w:r>
        <w:rPr>
          <w:rFonts w:ascii="Arial" w:hAnsi="Arial" w:eastAsia="等线" w:cs="Arial"/>
          <w:sz w:val="22"/>
        </w:rPr>
        <w:t>教务处在哪里</w:t>
      </w:r>
    </w:p>
    <w:p w14:paraId="5CBC099D">
      <w:pPr>
        <w:numPr>
          <w:ilvl w:val="0"/>
          <w:numId w:val="328"/>
        </w:numPr>
        <w:spacing w:before="120" w:after="120" w:line="288" w:lineRule="auto"/>
        <w:ind w:left="453"/>
        <w:jc w:val="left"/>
      </w:pPr>
      <w:r>
        <w:rPr>
          <w:rFonts w:ascii="Arial" w:hAnsi="Arial" w:eastAsia="等线" w:cs="Arial"/>
          <w:sz w:val="22"/>
        </w:rPr>
        <w:t>教务处办公室怎么走</w:t>
      </w:r>
    </w:p>
    <w:p w14:paraId="6AA6A46B">
      <w:pPr>
        <w:numPr>
          <w:ilvl w:val="0"/>
          <w:numId w:val="329"/>
        </w:numPr>
        <w:spacing w:before="120" w:after="120" w:line="288" w:lineRule="auto"/>
        <w:ind w:left="453"/>
        <w:jc w:val="left"/>
      </w:pPr>
      <w:r>
        <w:rPr>
          <w:rFonts w:ascii="Arial" w:hAnsi="Arial" w:eastAsia="等线" w:cs="Arial"/>
          <w:sz w:val="22"/>
        </w:rPr>
        <w:t>教务处办公时间</w:t>
      </w:r>
    </w:p>
    <w:p w14:paraId="3C2833CF">
      <w:pPr>
        <w:spacing w:before="120" w:after="120" w:line="288" w:lineRule="auto"/>
        <w:ind w:left="453"/>
        <w:jc w:val="left"/>
      </w:pPr>
      <w:r>
        <w:rPr>
          <w:rFonts w:ascii="Arial" w:hAnsi="Arial" w:eastAsia="等线" w:cs="Arial"/>
          <w:sz w:val="22"/>
        </w:rPr>
        <w:t>【标准播报答案】</w:t>
      </w:r>
    </w:p>
    <w:p w14:paraId="589DDD91">
      <w:pPr>
        <w:spacing w:before="120" w:after="120" w:line="288" w:lineRule="auto"/>
        <w:ind w:left="453"/>
        <w:jc w:val="left"/>
      </w:pPr>
      <w:r>
        <w:rPr>
          <w:rFonts w:ascii="Arial" w:hAnsi="Arial" w:eastAsia="等线" w:cs="Arial"/>
          <w:sz w:val="22"/>
        </w:rPr>
        <w:t>教务处办公室设在</w:t>
      </w:r>
      <w:r>
        <w:rPr>
          <w:rFonts w:hint="eastAsia" w:ascii="Arial" w:hAnsi="Arial" w:eastAsia="等线" w:cs="Arial"/>
          <w:sz w:val="22"/>
          <w:lang w:val="en-US" w:eastAsia="zh-CN"/>
        </w:rPr>
        <w:t>行政楼</w:t>
      </w:r>
      <w:r>
        <w:rPr>
          <w:rFonts w:ascii="Arial" w:hAnsi="Arial" w:eastAsia="等线" w:cs="Arial"/>
          <w:sz w:val="22"/>
        </w:rPr>
        <w:t>，工作日早8:30至11:30、午13:30至17:00办公，办理学业、考试、学籍相关业务可前往对应窗口。</w:t>
      </w:r>
    </w:p>
    <w:p w14:paraId="54E501C7">
      <w:pPr>
        <w:spacing w:before="120" w:after="120" w:line="288" w:lineRule="auto"/>
        <w:ind w:left="453"/>
        <w:jc w:val="left"/>
      </w:pPr>
      <w:r>
        <w:rPr>
          <w:rFonts w:ascii="Arial" w:hAnsi="Arial" w:eastAsia="等线" w:cs="Arial"/>
          <w:sz w:val="22"/>
        </w:rPr>
        <w:t>【分类标签】</w:t>
      </w:r>
    </w:p>
    <w:p w14:paraId="7168C1F0">
      <w:pPr>
        <w:spacing w:before="120" w:after="120" w:line="288" w:lineRule="auto"/>
        <w:ind w:left="453"/>
        <w:jc w:val="left"/>
      </w:pPr>
      <w:r>
        <w:rPr>
          <w:rFonts w:ascii="Arial" w:hAnsi="Arial" w:eastAsia="等线" w:cs="Arial"/>
          <w:sz w:val="22"/>
        </w:rPr>
        <w:t>教务处,行政部门,校园设施,导航</w:t>
      </w:r>
    </w:p>
    <w:p w14:paraId="6F83C0C2">
      <w:pPr>
        <w:numPr>
          <w:ilvl w:val="0"/>
          <w:numId w:val="330"/>
        </w:numPr>
        <w:spacing w:before="120" w:after="120" w:line="288" w:lineRule="auto"/>
        <w:ind w:left="0"/>
        <w:jc w:val="left"/>
      </w:pPr>
      <w:r>
        <w:rPr>
          <w:rFonts w:ascii="Arial" w:hAnsi="Arial" w:eastAsia="等线" w:cs="Arial"/>
          <w:sz w:val="22"/>
        </w:rPr>
        <w:t>【用户问法】</w:t>
      </w:r>
    </w:p>
    <w:p w14:paraId="02AEA7FA">
      <w:pPr>
        <w:numPr>
          <w:ilvl w:val="0"/>
          <w:numId w:val="331"/>
        </w:numPr>
        <w:spacing w:before="120" w:after="120" w:line="288" w:lineRule="auto"/>
        <w:ind w:left="453"/>
        <w:jc w:val="left"/>
      </w:pPr>
      <w:r>
        <w:rPr>
          <w:rFonts w:ascii="Arial" w:hAnsi="Arial" w:eastAsia="等线" w:cs="Arial"/>
          <w:sz w:val="22"/>
        </w:rPr>
        <w:t>学生处在哪里</w:t>
      </w:r>
    </w:p>
    <w:p w14:paraId="252F6299">
      <w:pPr>
        <w:numPr>
          <w:ilvl w:val="0"/>
          <w:numId w:val="332"/>
        </w:numPr>
        <w:spacing w:before="120" w:after="120" w:line="288" w:lineRule="auto"/>
        <w:ind w:left="453"/>
        <w:jc w:val="left"/>
      </w:pPr>
      <w:r>
        <w:rPr>
          <w:rFonts w:ascii="Arial" w:hAnsi="Arial" w:eastAsia="等线" w:cs="Arial"/>
          <w:sz w:val="22"/>
        </w:rPr>
        <w:t>学生处办公室怎么走</w:t>
      </w:r>
    </w:p>
    <w:p w14:paraId="7DA19D3C">
      <w:pPr>
        <w:numPr>
          <w:ilvl w:val="0"/>
          <w:numId w:val="333"/>
        </w:numPr>
        <w:spacing w:before="120" w:after="120" w:line="288" w:lineRule="auto"/>
        <w:ind w:left="453"/>
        <w:jc w:val="left"/>
      </w:pPr>
      <w:r>
        <w:rPr>
          <w:rFonts w:ascii="Arial" w:hAnsi="Arial" w:eastAsia="等线" w:cs="Arial"/>
          <w:sz w:val="22"/>
        </w:rPr>
        <w:t>学生处办公时间</w:t>
      </w:r>
    </w:p>
    <w:p w14:paraId="53A998F3">
      <w:pPr>
        <w:spacing w:before="120" w:after="120" w:line="288" w:lineRule="auto"/>
        <w:ind w:left="453"/>
        <w:jc w:val="left"/>
      </w:pPr>
      <w:r>
        <w:rPr>
          <w:rFonts w:ascii="Arial" w:hAnsi="Arial" w:eastAsia="等线" w:cs="Arial"/>
          <w:sz w:val="22"/>
        </w:rPr>
        <w:t>【标准播报答案】</w:t>
      </w:r>
    </w:p>
    <w:p w14:paraId="6B572D82">
      <w:pPr>
        <w:spacing w:before="120" w:after="120" w:line="288" w:lineRule="auto"/>
        <w:ind w:left="453"/>
        <w:jc w:val="left"/>
      </w:pPr>
      <w:r>
        <w:rPr>
          <w:rFonts w:ascii="Arial" w:hAnsi="Arial" w:eastAsia="等线" w:cs="Arial"/>
          <w:sz w:val="22"/>
        </w:rPr>
        <w:t>学生处办公室设在</w:t>
      </w:r>
      <w:r>
        <w:rPr>
          <w:rFonts w:hint="eastAsia" w:ascii="Arial" w:hAnsi="Arial" w:eastAsia="等线" w:cs="Arial"/>
          <w:sz w:val="22"/>
          <w:lang w:val="en-US" w:eastAsia="zh-CN"/>
        </w:rPr>
        <w:t>行政楼</w:t>
      </w:r>
      <w:r>
        <w:rPr>
          <w:rFonts w:ascii="Arial" w:hAnsi="Arial" w:eastAsia="等线" w:cs="Arial"/>
          <w:sz w:val="22"/>
        </w:rPr>
        <w:t>，工作日早8:30至11:30、午13:30至17:00办公，办理学生事务、奖助学金、综测相关业务可前往咨询。</w:t>
      </w:r>
    </w:p>
    <w:p w14:paraId="47BB9EE8">
      <w:pPr>
        <w:spacing w:before="120" w:after="120" w:line="288" w:lineRule="auto"/>
        <w:ind w:left="453"/>
        <w:jc w:val="left"/>
      </w:pPr>
      <w:r>
        <w:rPr>
          <w:rFonts w:ascii="Arial" w:hAnsi="Arial" w:eastAsia="等线" w:cs="Arial"/>
          <w:sz w:val="22"/>
        </w:rPr>
        <w:t>【分类标签】</w:t>
      </w:r>
    </w:p>
    <w:p w14:paraId="2DF29208">
      <w:pPr>
        <w:spacing w:before="120" w:after="120" w:line="288" w:lineRule="auto"/>
        <w:ind w:left="453"/>
        <w:jc w:val="left"/>
      </w:pPr>
      <w:r>
        <w:rPr>
          <w:rFonts w:ascii="Arial" w:hAnsi="Arial" w:eastAsia="等线" w:cs="Arial"/>
          <w:sz w:val="22"/>
        </w:rPr>
        <w:t>学生处,行政部门,校园设施,导航</w:t>
      </w:r>
    </w:p>
    <w:p w14:paraId="14798A1C">
      <w:pPr>
        <w:numPr>
          <w:ilvl w:val="0"/>
          <w:numId w:val="334"/>
        </w:numPr>
        <w:spacing w:before="120" w:after="120" w:line="288" w:lineRule="auto"/>
        <w:ind w:left="0"/>
        <w:jc w:val="left"/>
      </w:pPr>
      <w:r>
        <w:rPr>
          <w:rFonts w:ascii="Arial" w:hAnsi="Arial" w:eastAsia="等线" w:cs="Arial"/>
          <w:sz w:val="22"/>
        </w:rPr>
        <w:t>【用户问法】</w:t>
      </w:r>
    </w:p>
    <w:p w14:paraId="6CF04EFC">
      <w:pPr>
        <w:numPr>
          <w:ilvl w:val="0"/>
          <w:numId w:val="335"/>
        </w:numPr>
        <w:spacing w:before="120" w:after="120" w:line="288" w:lineRule="auto"/>
        <w:ind w:left="453"/>
        <w:jc w:val="left"/>
      </w:pPr>
      <w:r>
        <w:rPr>
          <w:rFonts w:ascii="Arial" w:hAnsi="Arial" w:eastAsia="等线" w:cs="Arial"/>
          <w:sz w:val="22"/>
        </w:rPr>
        <w:t>财务处在哪里</w:t>
      </w:r>
    </w:p>
    <w:p w14:paraId="41AA2477">
      <w:pPr>
        <w:numPr>
          <w:ilvl w:val="0"/>
          <w:numId w:val="336"/>
        </w:numPr>
        <w:spacing w:before="120" w:after="120" w:line="288" w:lineRule="auto"/>
        <w:ind w:left="453"/>
        <w:jc w:val="left"/>
      </w:pPr>
      <w:r>
        <w:rPr>
          <w:rFonts w:ascii="Arial" w:hAnsi="Arial" w:eastAsia="等线" w:cs="Arial"/>
          <w:sz w:val="22"/>
        </w:rPr>
        <w:t>财务处办公室怎么走</w:t>
      </w:r>
    </w:p>
    <w:p w14:paraId="2CCAC7DB">
      <w:pPr>
        <w:numPr>
          <w:ilvl w:val="0"/>
          <w:numId w:val="337"/>
        </w:numPr>
        <w:spacing w:before="120" w:after="120" w:line="288" w:lineRule="auto"/>
        <w:ind w:left="453"/>
        <w:jc w:val="left"/>
      </w:pPr>
      <w:r>
        <w:rPr>
          <w:rFonts w:ascii="Arial" w:hAnsi="Arial" w:eastAsia="等线" w:cs="Arial"/>
          <w:sz w:val="22"/>
        </w:rPr>
        <w:t>财务处办公时间</w:t>
      </w:r>
    </w:p>
    <w:p w14:paraId="29CB050C">
      <w:pPr>
        <w:spacing w:before="120" w:after="120" w:line="288" w:lineRule="auto"/>
        <w:ind w:left="453"/>
        <w:jc w:val="left"/>
      </w:pPr>
      <w:r>
        <w:rPr>
          <w:rFonts w:ascii="Arial" w:hAnsi="Arial" w:eastAsia="等线" w:cs="Arial"/>
          <w:sz w:val="22"/>
        </w:rPr>
        <w:t>【标准播报答案】</w:t>
      </w:r>
    </w:p>
    <w:p w14:paraId="37E553AD">
      <w:pPr>
        <w:spacing w:before="120" w:after="120" w:line="288" w:lineRule="auto"/>
        <w:ind w:left="453"/>
        <w:jc w:val="left"/>
      </w:pPr>
      <w:r>
        <w:rPr>
          <w:rFonts w:ascii="Arial" w:hAnsi="Arial" w:eastAsia="等线" w:cs="Arial"/>
          <w:sz w:val="22"/>
        </w:rPr>
        <w:t>财务处办公室设在</w:t>
      </w:r>
      <w:r>
        <w:rPr>
          <w:rFonts w:hint="eastAsia" w:ascii="Arial" w:hAnsi="Arial" w:eastAsia="等线" w:cs="Arial"/>
          <w:sz w:val="22"/>
          <w:lang w:val="en-US" w:eastAsia="zh-CN"/>
        </w:rPr>
        <w:t>行政楼</w:t>
      </w:r>
      <w:r>
        <w:rPr>
          <w:rFonts w:ascii="Arial" w:hAnsi="Arial" w:eastAsia="等线" w:cs="Arial"/>
          <w:sz w:val="22"/>
        </w:rPr>
        <w:t>，工作日早8:30至11:30、午13:30至17:00办公，办理学费缴纳、报销、校园卡相关财务业务可前往对应窗口。</w:t>
      </w:r>
    </w:p>
    <w:p w14:paraId="525B6684">
      <w:pPr>
        <w:spacing w:before="120" w:after="120" w:line="288" w:lineRule="auto"/>
        <w:ind w:left="453"/>
        <w:jc w:val="left"/>
      </w:pPr>
      <w:r>
        <w:rPr>
          <w:rFonts w:ascii="Arial" w:hAnsi="Arial" w:eastAsia="等线" w:cs="Arial"/>
          <w:sz w:val="22"/>
        </w:rPr>
        <w:t>【分类标签】</w:t>
      </w:r>
    </w:p>
    <w:p w14:paraId="64983487">
      <w:pPr>
        <w:spacing w:before="120" w:after="120" w:line="288" w:lineRule="auto"/>
        <w:ind w:left="453"/>
        <w:jc w:val="left"/>
      </w:pPr>
      <w:r>
        <w:rPr>
          <w:rFonts w:ascii="Arial" w:hAnsi="Arial" w:eastAsia="等线" w:cs="Arial"/>
          <w:sz w:val="22"/>
        </w:rPr>
        <w:t>财务处,行政部门,校园设施,导航</w:t>
      </w:r>
    </w:p>
    <w:p w14:paraId="00CB02F3">
      <w:pPr>
        <w:numPr>
          <w:ilvl w:val="0"/>
          <w:numId w:val="338"/>
        </w:numPr>
        <w:spacing w:before="120" w:after="120" w:line="288" w:lineRule="auto"/>
        <w:ind w:left="0"/>
        <w:jc w:val="left"/>
      </w:pPr>
      <w:r>
        <w:rPr>
          <w:rFonts w:ascii="Arial" w:hAnsi="Arial" w:eastAsia="等线" w:cs="Arial"/>
          <w:sz w:val="22"/>
        </w:rPr>
        <w:t>【用户问法】</w:t>
      </w:r>
    </w:p>
    <w:p w14:paraId="2057059A">
      <w:pPr>
        <w:numPr>
          <w:ilvl w:val="0"/>
          <w:numId w:val="339"/>
        </w:numPr>
        <w:spacing w:before="120" w:after="120" w:line="288" w:lineRule="auto"/>
        <w:ind w:left="453"/>
        <w:jc w:val="left"/>
      </w:pPr>
      <w:r>
        <w:rPr>
          <w:rFonts w:ascii="Arial" w:hAnsi="Arial" w:eastAsia="等线" w:cs="Arial"/>
          <w:sz w:val="22"/>
        </w:rPr>
        <w:t>后勤服务中心在哪里</w:t>
      </w:r>
    </w:p>
    <w:p w14:paraId="36549273">
      <w:pPr>
        <w:numPr>
          <w:ilvl w:val="0"/>
          <w:numId w:val="340"/>
        </w:numPr>
        <w:spacing w:before="120" w:after="120" w:line="288" w:lineRule="auto"/>
        <w:ind w:left="453"/>
        <w:jc w:val="left"/>
      </w:pPr>
      <w:r>
        <w:rPr>
          <w:rFonts w:ascii="Arial" w:hAnsi="Arial" w:eastAsia="等线" w:cs="Arial"/>
          <w:sz w:val="22"/>
        </w:rPr>
        <w:t>后勤服务中心怎么走</w:t>
      </w:r>
    </w:p>
    <w:p w14:paraId="47E447F0">
      <w:pPr>
        <w:numPr>
          <w:ilvl w:val="0"/>
          <w:numId w:val="341"/>
        </w:numPr>
        <w:spacing w:before="120" w:after="120" w:line="288" w:lineRule="auto"/>
        <w:ind w:left="453"/>
        <w:jc w:val="left"/>
      </w:pPr>
      <w:r>
        <w:rPr>
          <w:rFonts w:ascii="Arial" w:hAnsi="Arial" w:eastAsia="等线" w:cs="Arial"/>
          <w:sz w:val="22"/>
        </w:rPr>
        <w:t>后勤服务中心办公时间</w:t>
      </w:r>
    </w:p>
    <w:p w14:paraId="4B393EB3">
      <w:pPr>
        <w:spacing w:before="120" w:after="120" w:line="288" w:lineRule="auto"/>
        <w:ind w:left="453"/>
        <w:jc w:val="left"/>
      </w:pPr>
      <w:r>
        <w:rPr>
          <w:rFonts w:ascii="Arial" w:hAnsi="Arial" w:eastAsia="等线" w:cs="Arial"/>
          <w:sz w:val="22"/>
        </w:rPr>
        <w:t>【标准播报答案】</w:t>
      </w:r>
    </w:p>
    <w:p w14:paraId="2B25D126">
      <w:pPr>
        <w:spacing w:before="120" w:after="120" w:line="288" w:lineRule="auto"/>
        <w:ind w:left="453"/>
        <w:jc w:val="left"/>
      </w:pPr>
      <w:r>
        <w:rPr>
          <w:rFonts w:ascii="Arial" w:hAnsi="Arial" w:eastAsia="等线" w:cs="Arial"/>
          <w:sz w:val="22"/>
        </w:rPr>
        <w:t>后勤服务中心在</w:t>
      </w:r>
      <w:r>
        <w:rPr>
          <w:rFonts w:hint="eastAsia" w:ascii="Arial" w:hAnsi="Arial" w:eastAsia="等线" w:cs="Arial"/>
          <w:sz w:val="22"/>
          <w:lang w:val="en-US" w:eastAsia="zh-CN"/>
        </w:rPr>
        <w:t>行政楼</w:t>
      </w:r>
      <w:r>
        <w:rPr>
          <w:rFonts w:ascii="Arial" w:hAnsi="Arial" w:eastAsia="等线" w:cs="Arial"/>
          <w:sz w:val="22"/>
        </w:rPr>
        <w:t>，工作日早8:30至11:30、午13:30至17:00办公，校园卡、报修、宿舍管理、校园网相关问题都可前往处理。</w:t>
      </w:r>
    </w:p>
    <w:p w14:paraId="4CA7C730">
      <w:pPr>
        <w:spacing w:before="120" w:after="120" w:line="288" w:lineRule="auto"/>
        <w:ind w:left="453"/>
        <w:jc w:val="left"/>
      </w:pPr>
      <w:r>
        <w:rPr>
          <w:rFonts w:ascii="Arial" w:hAnsi="Arial" w:eastAsia="等线" w:cs="Arial"/>
          <w:sz w:val="22"/>
        </w:rPr>
        <w:t>【分类标签】</w:t>
      </w:r>
    </w:p>
    <w:p w14:paraId="37A1D7EA">
      <w:pPr>
        <w:spacing w:before="120" w:after="120" w:line="288" w:lineRule="auto"/>
        <w:ind w:left="453"/>
        <w:jc w:val="left"/>
      </w:pPr>
      <w:r>
        <w:rPr>
          <w:rFonts w:ascii="Arial" w:hAnsi="Arial" w:eastAsia="等线" w:cs="Arial"/>
          <w:sz w:val="22"/>
        </w:rPr>
        <w:t>后勤服务中心,行政部门,校园设施,导航</w:t>
      </w:r>
    </w:p>
    <w:p w14:paraId="7057ED57">
      <w:pPr>
        <w:spacing w:before="300" w:after="120" w:line="288" w:lineRule="auto"/>
        <w:ind w:left="0"/>
        <w:jc w:val="left"/>
        <w:outlineLvl w:val="2"/>
      </w:pPr>
      <w:bookmarkStart w:id="5" w:name="heading_5"/>
      <w:r>
        <w:rPr>
          <w:rFonts w:ascii="Arial" w:hAnsi="Arial" w:eastAsia="等线" w:cs="Arial"/>
          <w:b/>
          <w:sz w:val="30"/>
        </w:rPr>
        <w:t>1.4 校园文体与社团活动类</w:t>
      </w:r>
      <w:bookmarkEnd w:id="5"/>
    </w:p>
    <w:p w14:paraId="0101EE9F">
      <w:pPr>
        <w:numPr>
          <w:ilvl w:val="0"/>
          <w:numId w:val="342"/>
        </w:numPr>
        <w:spacing w:before="120" w:after="120" w:line="288" w:lineRule="auto"/>
        <w:ind w:left="0"/>
        <w:jc w:val="left"/>
      </w:pPr>
      <w:r>
        <w:rPr>
          <w:rFonts w:ascii="Arial" w:hAnsi="Arial" w:eastAsia="等线" w:cs="Arial"/>
          <w:sz w:val="22"/>
        </w:rPr>
        <w:t>【用户问法】</w:t>
      </w:r>
    </w:p>
    <w:p w14:paraId="75D6DA7B">
      <w:pPr>
        <w:numPr>
          <w:ilvl w:val="0"/>
          <w:numId w:val="343"/>
        </w:numPr>
        <w:spacing w:before="120" w:after="120" w:line="288" w:lineRule="auto"/>
        <w:ind w:left="453"/>
        <w:jc w:val="left"/>
      </w:pPr>
      <w:r>
        <w:rPr>
          <w:rFonts w:ascii="Arial" w:hAnsi="Arial" w:eastAsia="等线" w:cs="Arial"/>
          <w:sz w:val="22"/>
        </w:rPr>
        <w:t>学校运动会什么时候开</w:t>
      </w:r>
    </w:p>
    <w:p w14:paraId="416A1132">
      <w:pPr>
        <w:numPr>
          <w:ilvl w:val="0"/>
          <w:numId w:val="344"/>
        </w:numPr>
        <w:spacing w:before="120" w:after="120" w:line="288" w:lineRule="auto"/>
        <w:ind w:left="453"/>
        <w:jc w:val="left"/>
      </w:pPr>
      <w:r>
        <w:rPr>
          <w:rFonts w:ascii="Arial" w:hAnsi="Arial" w:eastAsia="等线" w:cs="Arial"/>
          <w:sz w:val="22"/>
        </w:rPr>
        <w:t>运动会啥时候办</w:t>
      </w:r>
    </w:p>
    <w:p w14:paraId="11306F61">
      <w:pPr>
        <w:numPr>
          <w:ilvl w:val="0"/>
          <w:numId w:val="345"/>
        </w:numPr>
        <w:spacing w:before="120" w:after="120" w:line="288" w:lineRule="auto"/>
        <w:ind w:left="453"/>
        <w:jc w:val="left"/>
      </w:pPr>
      <w:r>
        <w:rPr>
          <w:rFonts w:ascii="Arial" w:hAnsi="Arial" w:eastAsia="等线" w:cs="Arial"/>
          <w:sz w:val="22"/>
        </w:rPr>
        <w:t>学校会有运动会吗</w:t>
      </w:r>
    </w:p>
    <w:p w14:paraId="5998BCE9">
      <w:pPr>
        <w:spacing w:before="120" w:after="120" w:line="288" w:lineRule="auto"/>
        <w:ind w:left="453"/>
        <w:jc w:val="left"/>
      </w:pPr>
      <w:r>
        <w:rPr>
          <w:rFonts w:ascii="Arial" w:hAnsi="Arial" w:eastAsia="等线" w:cs="Arial"/>
          <w:sz w:val="22"/>
        </w:rPr>
        <w:t>【标准播报答案】</w:t>
      </w:r>
    </w:p>
    <w:p w14:paraId="717752A4">
      <w:pPr>
        <w:spacing w:before="120" w:after="120" w:line="288" w:lineRule="auto"/>
        <w:ind w:left="453"/>
        <w:jc w:val="left"/>
      </w:pPr>
      <w:r>
        <w:rPr>
          <w:rFonts w:ascii="Arial" w:hAnsi="Arial" w:eastAsia="等线" w:cs="Arial"/>
          <w:sz w:val="22"/>
        </w:rPr>
        <w:t>学校每年九月末举办运动会，具体举办时间以学校官方通知为准。</w:t>
      </w:r>
    </w:p>
    <w:p w14:paraId="4D7C0ABF">
      <w:pPr>
        <w:spacing w:before="120" w:after="120" w:line="288" w:lineRule="auto"/>
        <w:ind w:left="453"/>
        <w:jc w:val="left"/>
      </w:pPr>
      <w:r>
        <w:rPr>
          <w:rFonts w:ascii="Arial" w:hAnsi="Arial" w:eastAsia="等线" w:cs="Arial"/>
          <w:sz w:val="22"/>
        </w:rPr>
        <w:t>【分类标签】</w:t>
      </w:r>
    </w:p>
    <w:p w14:paraId="786DCD1F">
      <w:pPr>
        <w:spacing w:before="120" w:after="120" w:line="288" w:lineRule="auto"/>
        <w:ind w:left="453"/>
        <w:jc w:val="left"/>
      </w:pPr>
      <w:r>
        <w:rPr>
          <w:rFonts w:ascii="Arial" w:hAnsi="Arial" w:eastAsia="等线" w:cs="Arial"/>
          <w:sz w:val="22"/>
        </w:rPr>
        <w:t>校园生活,文体活动,运动会</w:t>
      </w:r>
    </w:p>
    <w:p w14:paraId="5A2BFC40">
      <w:pPr>
        <w:numPr>
          <w:ilvl w:val="0"/>
          <w:numId w:val="346"/>
        </w:numPr>
        <w:spacing w:before="120" w:after="120" w:line="288" w:lineRule="auto"/>
        <w:ind w:left="0"/>
        <w:jc w:val="left"/>
      </w:pPr>
      <w:r>
        <w:rPr>
          <w:rFonts w:ascii="Arial" w:hAnsi="Arial" w:eastAsia="等线" w:cs="Arial"/>
          <w:sz w:val="22"/>
        </w:rPr>
        <w:t>【用户问法】</w:t>
      </w:r>
    </w:p>
    <w:p w14:paraId="657F6866">
      <w:pPr>
        <w:numPr>
          <w:ilvl w:val="0"/>
          <w:numId w:val="347"/>
        </w:numPr>
        <w:spacing w:before="120" w:after="120" w:line="288" w:lineRule="auto"/>
        <w:ind w:left="453"/>
        <w:jc w:val="left"/>
      </w:pPr>
      <w:r>
        <w:rPr>
          <w:rFonts w:ascii="Arial" w:hAnsi="Arial" w:eastAsia="等线" w:cs="Arial"/>
          <w:sz w:val="22"/>
        </w:rPr>
        <w:t>学校社团招新时间</w:t>
      </w:r>
    </w:p>
    <w:p w14:paraId="53CAE078">
      <w:pPr>
        <w:numPr>
          <w:ilvl w:val="0"/>
          <w:numId w:val="348"/>
        </w:numPr>
        <w:spacing w:before="120" w:after="120" w:line="288" w:lineRule="auto"/>
        <w:ind w:left="453"/>
        <w:jc w:val="left"/>
      </w:pPr>
      <w:r>
        <w:rPr>
          <w:rFonts w:ascii="Arial" w:hAnsi="Arial" w:eastAsia="等线" w:cs="Arial"/>
          <w:sz w:val="22"/>
        </w:rPr>
        <w:t>怎么加入社团</w:t>
      </w:r>
    </w:p>
    <w:p w14:paraId="5D7654C1">
      <w:pPr>
        <w:numPr>
          <w:ilvl w:val="0"/>
          <w:numId w:val="349"/>
        </w:numPr>
        <w:spacing w:before="120" w:after="120" w:line="288" w:lineRule="auto"/>
        <w:ind w:left="453"/>
        <w:jc w:val="left"/>
      </w:pPr>
      <w:r>
        <w:rPr>
          <w:rFonts w:ascii="Arial" w:hAnsi="Arial" w:eastAsia="等线" w:cs="Arial"/>
          <w:sz w:val="22"/>
        </w:rPr>
        <w:t>学校有哪些社团</w:t>
      </w:r>
    </w:p>
    <w:p w14:paraId="12B06EFF">
      <w:pPr>
        <w:numPr>
          <w:ilvl w:val="0"/>
          <w:numId w:val="350"/>
        </w:numPr>
        <w:spacing w:before="120" w:after="120" w:line="288" w:lineRule="auto"/>
        <w:ind w:left="453"/>
        <w:jc w:val="left"/>
      </w:pPr>
      <w:r>
        <w:rPr>
          <w:rFonts w:ascii="Arial" w:hAnsi="Arial" w:eastAsia="等线" w:cs="Arial"/>
          <w:sz w:val="22"/>
        </w:rPr>
        <w:t>有哪些热门社团</w:t>
      </w:r>
    </w:p>
    <w:p w14:paraId="2736EFB5">
      <w:pPr>
        <w:spacing w:before="120" w:after="120" w:line="288" w:lineRule="auto"/>
        <w:ind w:left="453"/>
        <w:jc w:val="left"/>
      </w:pPr>
      <w:r>
        <w:rPr>
          <w:rFonts w:ascii="Arial" w:hAnsi="Arial" w:eastAsia="等线" w:cs="Arial"/>
          <w:sz w:val="22"/>
        </w:rPr>
        <w:t>【标准播报答案】</w:t>
      </w:r>
    </w:p>
    <w:p w14:paraId="6995C233">
      <w:pPr>
        <w:spacing w:before="120" w:after="120" w:line="288" w:lineRule="auto"/>
        <w:ind w:left="453"/>
        <w:jc w:val="left"/>
      </w:pPr>
      <w:r>
        <w:rPr>
          <w:rFonts w:ascii="Arial" w:hAnsi="Arial" w:eastAsia="等线" w:cs="Arial"/>
          <w:sz w:val="22"/>
        </w:rPr>
        <w:t>社团招新在每年九月新生入学后开展，可在篮球场现场报名加入，校内热门社团有街舞社、动漫社等。</w:t>
      </w:r>
    </w:p>
    <w:p w14:paraId="6AA2A311">
      <w:pPr>
        <w:spacing w:before="120" w:after="120" w:line="288" w:lineRule="auto"/>
        <w:ind w:left="453"/>
        <w:jc w:val="left"/>
      </w:pPr>
      <w:r>
        <w:rPr>
          <w:rFonts w:ascii="Arial" w:hAnsi="Arial" w:eastAsia="等线" w:cs="Arial"/>
          <w:sz w:val="22"/>
        </w:rPr>
        <w:t>【分类标签】</w:t>
      </w:r>
    </w:p>
    <w:p w14:paraId="1C797CD3">
      <w:pPr>
        <w:spacing w:before="120" w:after="120" w:line="288" w:lineRule="auto"/>
        <w:ind w:left="453"/>
        <w:jc w:val="left"/>
      </w:pPr>
      <w:r>
        <w:rPr>
          <w:rFonts w:ascii="Arial" w:hAnsi="Arial" w:eastAsia="等线" w:cs="Arial"/>
          <w:sz w:val="22"/>
        </w:rPr>
        <w:t>社团,校园活动,文体活动</w:t>
      </w:r>
    </w:p>
    <w:p w14:paraId="2499D151">
      <w:pPr>
        <w:numPr>
          <w:ilvl w:val="0"/>
          <w:numId w:val="351"/>
        </w:numPr>
        <w:spacing w:before="120" w:after="120" w:line="288" w:lineRule="auto"/>
        <w:ind w:left="0"/>
        <w:jc w:val="left"/>
      </w:pPr>
      <w:r>
        <w:rPr>
          <w:rFonts w:ascii="Arial" w:hAnsi="Arial" w:eastAsia="等线" w:cs="Arial"/>
          <w:sz w:val="22"/>
        </w:rPr>
        <w:t>【用户问法】</w:t>
      </w:r>
    </w:p>
    <w:p w14:paraId="0CB89515">
      <w:pPr>
        <w:numPr>
          <w:ilvl w:val="0"/>
          <w:numId w:val="352"/>
        </w:numPr>
        <w:spacing w:before="120" w:after="120" w:line="288" w:lineRule="auto"/>
        <w:ind w:left="453"/>
        <w:jc w:val="left"/>
      </w:pPr>
      <w:r>
        <w:rPr>
          <w:rFonts w:ascii="Arial" w:hAnsi="Arial" w:eastAsia="等线" w:cs="Arial"/>
          <w:sz w:val="22"/>
        </w:rPr>
        <w:t>学校有哪些神仙社团</w:t>
      </w:r>
    </w:p>
    <w:p w14:paraId="418CC2FE">
      <w:pPr>
        <w:numPr>
          <w:ilvl w:val="0"/>
          <w:numId w:val="353"/>
        </w:numPr>
        <w:spacing w:before="120" w:after="120" w:line="288" w:lineRule="auto"/>
        <w:ind w:left="453"/>
        <w:jc w:val="left"/>
      </w:pPr>
      <w:r>
        <w:rPr>
          <w:rFonts w:ascii="Arial" w:hAnsi="Arial" w:eastAsia="等线" w:cs="Arial"/>
          <w:sz w:val="22"/>
        </w:rPr>
        <w:t>小众宝藏社团推荐</w:t>
      </w:r>
    </w:p>
    <w:p w14:paraId="61B5A892">
      <w:pPr>
        <w:numPr>
          <w:ilvl w:val="0"/>
          <w:numId w:val="354"/>
        </w:numPr>
        <w:spacing w:before="120" w:after="120" w:line="288" w:lineRule="auto"/>
        <w:ind w:left="453"/>
        <w:jc w:val="left"/>
      </w:pPr>
      <w:r>
        <w:rPr>
          <w:rFonts w:ascii="Arial" w:hAnsi="Arial" w:eastAsia="等线" w:cs="Arial"/>
          <w:sz w:val="22"/>
        </w:rPr>
        <w:t>有意思的社团有哪些</w:t>
      </w:r>
    </w:p>
    <w:p w14:paraId="561B3796">
      <w:pPr>
        <w:spacing w:before="120" w:after="120" w:line="288" w:lineRule="auto"/>
        <w:ind w:left="453"/>
        <w:jc w:val="left"/>
      </w:pPr>
      <w:r>
        <w:rPr>
          <w:rFonts w:ascii="Arial" w:hAnsi="Arial" w:eastAsia="等线" w:cs="Arial"/>
          <w:sz w:val="22"/>
        </w:rPr>
        <w:t>【标准播报答案】</w:t>
      </w:r>
    </w:p>
    <w:p w14:paraId="69A36D44">
      <w:pPr>
        <w:spacing w:before="120" w:after="120" w:line="288" w:lineRule="auto"/>
        <w:ind w:left="453"/>
        <w:jc w:val="left"/>
      </w:pPr>
      <w:r>
        <w:rPr>
          <w:rFonts w:ascii="Arial" w:hAnsi="Arial" w:eastAsia="等线" w:cs="Arial"/>
          <w:sz w:val="22"/>
        </w:rPr>
        <w:t>除了热门的街舞社、动漫社，学校还有摄影社、汉服社、桌游社、辩论社、轮滑社等超多宝藏社团，零门槛就能加入，能认识超多志同道合的朋友。</w:t>
      </w:r>
    </w:p>
    <w:p w14:paraId="5C7A3044">
      <w:pPr>
        <w:spacing w:before="120" w:after="120" w:line="288" w:lineRule="auto"/>
        <w:ind w:left="453"/>
        <w:jc w:val="left"/>
      </w:pPr>
      <w:r>
        <w:rPr>
          <w:rFonts w:ascii="Arial" w:hAnsi="Arial" w:eastAsia="等线" w:cs="Arial"/>
          <w:sz w:val="22"/>
        </w:rPr>
        <w:t>【分类标签】</w:t>
      </w:r>
    </w:p>
    <w:p w14:paraId="7312FBF5">
      <w:pPr>
        <w:spacing w:before="120" w:after="120" w:line="288" w:lineRule="auto"/>
        <w:ind w:left="453"/>
        <w:jc w:val="left"/>
      </w:pPr>
      <w:r>
        <w:rPr>
          <w:rFonts w:ascii="Arial" w:hAnsi="Arial" w:eastAsia="等线" w:cs="Arial"/>
          <w:sz w:val="22"/>
        </w:rPr>
        <w:t>社团,校园活动,彩蛋,校园生活</w:t>
      </w:r>
    </w:p>
    <w:p w14:paraId="7AAC11B2">
      <w:pPr>
        <w:numPr>
          <w:ilvl w:val="0"/>
          <w:numId w:val="355"/>
        </w:numPr>
        <w:spacing w:before="120" w:after="120" w:line="288" w:lineRule="auto"/>
        <w:ind w:left="0"/>
        <w:jc w:val="left"/>
      </w:pPr>
      <w:r>
        <w:rPr>
          <w:rFonts w:ascii="Arial" w:hAnsi="Arial" w:eastAsia="等线" w:cs="Arial"/>
          <w:sz w:val="22"/>
        </w:rPr>
        <w:t>【用户问法】</w:t>
      </w:r>
    </w:p>
    <w:p w14:paraId="1237E647">
      <w:pPr>
        <w:numPr>
          <w:ilvl w:val="0"/>
          <w:numId w:val="356"/>
        </w:numPr>
        <w:spacing w:before="120" w:after="120" w:line="288" w:lineRule="auto"/>
        <w:ind w:left="453"/>
        <w:jc w:val="left"/>
      </w:pPr>
      <w:r>
        <w:rPr>
          <w:rFonts w:ascii="Arial" w:hAnsi="Arial" w:eastAsia="等线" w:cs="Arial"/>
          <w:sz w:val="22"/>
        </w:rPr>
        <w:t>学校每年有什么固定活动</w:t>
      </w:r>
    </w:p>
    <w:p w14:paraId="1A25F8D8">
      <w:pPr>
        <w:numPr>
          <w:ilvl w:val="0"/>
          <w:numId w:val="357"/>
        </w:numPr>
        <w:spacing w:before="120" w:after="120" w:line="288" w:lineRule="auto"/>
        <w:ind w:left="453"/>
        <w:jc w:val="left"/>
      </w:pPr>
      <w:r>
        <w:rPr>
          <w:rFonts w:ascii="Arial" w:hAnsi="Arial" w:eastAsia="等线" w:cs="Arial"/>
          <w:sz w:val="22"/>
        </w:rPr>
        <w:t>校园大型活动有哪些</w:t>
      </w:r>
    </w:p>
    <w:p w14:paraId="4835E19C">
      <w:pPr>
        <w:numPr>
          <w:ilvl w:val="0"/>
          <w:numId w:val="358"/>
        </w:numPr>
        <w:spacing w:before="120" w:after="120" w:line="288" w:lineRule="auto"/>
        <w:ind w:left="453"/>
        <w:jc w:val="left"/>
      </w:pPr>
      <w:r>
        <w:rPr>
          <w:rFonts w:ascii="Arial" w:hAnsi="Arial" w:eastAsia="等线" w:cs="Arial"/>
          <w:sz w:val="22"/>
        </w:rPr>
        <w:t>必参加的校园活动</w:t>
      </w:r>
    </w:p>
    <w:p w14:paraId="17CA2561">
      <w:pPr>
        <w:spacing w:before="120" w:after="120" w:line="288" w:lineRule="auto"/>
        <w:ind w:left="453"/>
        <w:jc w:val="left"/>
      </w:pPr>
      <w:r>
        <w:rPr>
          <w:rFonts w:ascii="Arial" w:hAnsi="Arial" w:eastAsia="等线" w:cs="Arial"/>
          <w:sz w:val="22"/>
        </w:rPr>
        <w:t>【标准播报答案】</w:t>
      </w:r>
    </w:p>
    <w:p w14:paraId="613B7A4B">
      <w:pPr>
        <w:spacing w:before="120" w:after="120" w:line="288" w:lineRule="auto"/>
        <w:ind w:left="453"/>
        <w:jc w:val="left"/>
      </w:pPr>
      <w:r>
        <w:rPr>
          <w:rFonts w:ascii="Arial" w:hAnsi="Arial" w:eastAsia="等线" w:cs="Arial"/>
          <w:sz w:val="22"/>
        </w:rPr>
        <w:t>学校每年固定举办迎新晚会、校园歌手大赛、运动会、辩论赛、科技文化节、</w:t>
      </w:r>
      <w:r>
        <w:rPr>
          <w:rFonts w:hint="eastAsia" w:ascii="Arial" w:hAnsi="Arial" w:eastAsia="等线" w:cs="Arial"/>
          <w:sz w:val="22"/>
          <w:lang w:val="en-US" w:eastAsia="zh-CN"/>
        </w:rPr>
        <w:t>梅花节</w:t>
      </w:r>
      <w:r>
        <w:rPr>
          <w:rFonts w:ascii="Arial" w:hAnsi="Arial" w:eastAsia="等线" w:cs="Arial"/>
          <w:sz w:val="22"/>
        </w:rPr>
        <w:t>、毕业季晚会等大型活动，还有各社团的特色活动，校园生活超丰富。</w:t>
      </w:r>
    </w:p>
    <w:p w14:paraId="6428E03C">
      <w:pPr>
        <w:spacing w:before="120" w:after="120" w:line="288" w:lineRule="auto"/>
        <w:ind w:left="453"/>
        <w:jc w:val="left"/>
      </w:pPr>
      <w:r>
        <w:rPr>
          <w:rFonts w:ascii="Arial" w:hAnsi="Arial" w:eastAsia="等线" w:cs="Arial"/>
          <w:sz w:val="22"/>
        </w:rPr>
        <w:t>【分类标签】</w:t>
      </w:r>
    </w:p>
    <w:p w14:paraId="0485B0C2">
      <w:pPr>
        <w:spacing w:before="120" w:after="120" w:line="288" w:lineRule="auto"/>
        <w:ind w:left="453"/>
        <w:jc w:val="left"/>
      </w:pPr>
      <w:r>
        <w:rPr>
          <w:rFonts w:ascii="Arial" w:hAnsi="Arial" w:eastAsia="等线" w:cs="Arial"/>
          <w:sz w:val="22"/>
        </w:rPr>
        <w:t>校园活动,校园文化,冷知识</w:t>
      </w:r>
    </w:p>
    <w:p w14:paraId="105C94F6">
      <w:pPr>
        <w:spacing w:before="300" w:after="120" w:line="288" w:lineRule="auto"/>
        <w:ind w:left="0"/>
        <w:jc w:val="left"/>
        <w:outlineLvl w:val="2"/>
      </w:pPr>
      <w:bookmarkStart w:id="6" w:name="heading_6"/>
      <w:r>
        <w:rPr>
          <w:rFonts w:ascii="Arial" w:hAnsi="Arial" w:eastAsia="等线" w:cs="Arial"/>
          <w:b/>
          <w:sz w:val="30"/>
        </w:rPr>
        <w:t>1.5 医疗与心理健康类</w:t>
      </w:r>
      <w:bookmarkEnd w:id="6"/>
    </w:p>
    <w:p w14:paraId="01AD285A">
      <w:pPr>
        <w:numPr>
          <w:ilvl w:val="0"/>
          <w:numId w:val="359"/>
        </w:numPr>
        <w:spacing w:before="120" w:after="120" w:line="288" w:lineRule="auto"/>
        <w:ind w:left="0"/>
        <w:jc w:val="left"/>
      </w:pPr>
      <w:r>
        <w:rPr>
          <w:rFonts w:ascii="Arial" w:hAnsi="Arial" w:eastAsia="等线" w:cs="Arial"/>
          <w:sz w:val="22"/>
        </w:rPr>
        <w:t>【用户问法】</w:t>
      </w:r>
    </w:p>
    <w:p w14:paraId="3BFBB747">
      <w:pPr>
        <w:numPr>
          <w:ilvl w:val="0"/>
          <w:numId w:val="360"/>
        </w:numPr>
        <w:spacing w:before="120" w:after="120" w:line="288" w:lineRule="auto"/>
        <w:ind w:left="453"/>
        <w:jc w:val="left"/>
      </w:pPr>
      <w:r>
        <w:rPr>
          <w:rFonts w:ascii="Arial" w:hAnsi="Arial" w:eastAsia="等线" w:cs="Arial"/>
          <w:sz w:val="22"/>
        </w:rPr>
        <w:t>学校心理咨询室位置</w:t>
      </w:r>
    </w:p>
    <w:p w14:paraId="5F310002">
      <w:pPr>
        <w:numPr>
          <w:ilvl w:val="0"/>
          <w:numId w:val="361"/>
        </w:numPr>
        <w:spacing w:before="120" w:after="120" w:line="288" w:lineRule="auto"/>
        <w:ind w:left="453"/>
        <w:jc w:val="left"/>
      </w:pPr>
      <w:r>
        <w:rPr>
          <w:rFonts w:ascii="Arial" w:hAnsi="Arial" w:eastAsia="等线" w:cs="Arial"/>
          <w:sz w:val="22"/>
        </w:rPr>
        <w:t>心理咨询怎么预约</w:t>
      </w:r>
    </w:p>
    <w:p w14:paraId="7A56F986">
      <w:pPr>
        <w:numPr>
          <w:ilvl w:val="0"/>
          <w:numId w:val="362"/>
        </w:numPr>
        <w:spacing w:before="120" w:after="120" w:line="288" w:lineRule="auto"/>
        <w:ind w:left="453"/>
        <w:jc w:val="left"/>
      </w:pPr>
      <w:r>
        <w:rPr>
          <w:rFonts w:ascii="Arial" w:hAnsi="Arial" w:eastAsia="等线" w:cs="Arial"/>
          <w:sz w:val="22"/>
        </w:rPr>
        <w:t>心理咨询开放时间</w:t>
      </w:r>
    </w:p>
    <w:p w14:paraId="50ECAED3">
      <w:pPr>
        <w:spacing w:before="120" w:after="120" w:line="288" w:lineRule="auto"/>
        <w:ind w:left="453"/>
        <w:jc w:val="left"/>
      </w:pPr>
      <w:r>
        <w:rPr>
          <w:rFonts w:ascii="Arial" w:hAnsi="Arial" w:eastAsia="等线" w:cs="Arial"/>
          <w:sz w:val="22"/>
        </w:rPr>
        <w:t>【标准播报答案】</w:t>
      </w:r>
    </w:p>
    <w:p w14:paraId="3DA91586">
      <w:pPr>
        <w:spacing w:before="120" w:after="120" w:line="288" w:lineRule="auto"/>
        <w:ind w:left="453"/>
        <w:jc w:val="left"/>
      </w:pPr>
      <w:r>
        <w:rPr>
          <w:rFonts w:ascii="Arial" w:hAnsi="Arial" w:eastAsia="等线" w:cs="Arial"/>
          <w:sz w:val="22"/>
        </w:rPr>
        <w:t>心理咨询室可通过辅导员或学校心理中心公众号预约咨询。</w:t>
      </w:r>
    </w:p>
    <w:p w14:paraId="7BAE5D4F">
      <w:pPr>
        <w:spacing w:before="120" w:after="120" w:line="288" w:lineRule="auto"/>
        <w:ind w:left="453"/>
        <w:jc w:val="left"/>
      </w:pPr>
      <w:r>
        <w:rPr>
          <w:rFonts w:ascii="Arial" w:hAnsi="Arial" w:eastAsia="等线" w:cs="Arial"/>
          <w:sz w:val="22"/>
        </w:rPr>
        <w:t>【分类标签】</w:t>
      </w:r>
    </w:p>
    <w:p w14:paraId="7A4B71E3">
      <w:pPr>
        <w:spacing w:before="120" w:after="120" w:line="288" w:lineRule="auto"/>
        <w:ind w:left="453"/>
        <w:jc w:val="left"/>
      </w:pPr>
      <w:r>
        <w:rPr>
          <w:rFonts w:ascii="Arial" w:hAnsi="Arial" w:eastAsia="等线" w:cs="Arial"/>
          <w:sz w:val="22"/>
        </w:rPr>
        <w:t>心理咨询,学生服务,心理健康</w:t>
      </w:r>
    </w:p>
    <w:p w14:paraId="22E60FEB">
      <w:pPr>
        <w:numPr>
          <w:ilvl w:val="0"/>
          <w:numId w:val="363"/>
        </w:numPr>
        <w:spacing w:before="120" w:after="120" w:line="288" w:lineRule="auto"/>
        <w:ind w:left="0"/>
        <w:jc w:val="left"/>
      </w:pPr>
      <w:r>
        <w:rPr>
          <w:rFonts w:ascii="Arial" w:hAnsi="Arial" w:eastAsia="等线" w:cs="Arial"/>
          <w:sz w:val="22"/>
        </w:rPr>
        <w:t>【用户问法】</w:t>
      </w:r>
    </w:p>
    <w:p w14:paraId="17F84A3F">
      <w:pPr>
        <w:numPr>
          <w:ilvl w:val="0"/>
          <w:numId w:val="364"/>
        </w:numPr>
        <w:spacing w:before="120" w:after="120" w:line="288" w:lineRule="auto"/>
        <w:ind w:left="453"/>
        <w:jc w:val="left"/>
      </w:pPr>
      <w:r>
        <w:rPr>
          <w:rFonts w:ascii="Arial" w:hAnsi="Arial" w:eastAsia="等线" w:cs="Arial"/>
          <w:sz w:val="22"/>
        </w:rPr>
        <w:t>校医院可以看什么病</w:t>
      </w:r>
    </w:p>
    <w:p w14:paraId="2EF95F39">
      <w:pPr>
        <w:numPr>
          <w:ilvl w:val="0"/>
          <w:numId w:val="365"/>
        </w:numPr>
        <w:spacing w:before="120" w:after="120" w:line="288" w:lineRule="auto"/>
        <w:ind w:left="453"/>
        <w:jc w:val="left"/>
      </w:pPr>
      <w:r>
        <w:rPr>
          <w:rFonts w:ascii="Arial" w:hAnsi="Arial" w:eastAsia="等线" w:cs="Arial"/>
          <w:sz w:val="22"/>
        </w:rPr>
        <w:t>校医院就诊流程</w:t>
      </w:r>
    </w:p>
    <w:p w14:paraId="039816FF">
      <w:pPr>
        <w:numPr>
          <w:ilvl w:val="0"/>
          <w:numId w:val="366"/>
        </w:numPr>
        <w:spacing w:before="120" w:after="120" w:line="288" w:lineRule="auto"/>
        <w:ind w:left="453"/>
        <w:jc w:val="left"/>
      </w:pPr>
      <w:r>
        <w:rPr>
          <w:rFonts w:ascii="Arial" w:hAnsi="Arial" w:eastAsia="等线" w:cs="Arial"/>
          <w:sz w:val="22"/>
        </w:rPr>
        <w:t>校医院可以开药吗</w:t>
      </w:r>
    </w:p>
    <w:p w14:paraId="33A89075">
      <w:pPr>
        <w:spacing w:before="120" w:after="120" w:line="288" w:lineRule="auto"/>
        <w:ind w:left="453"/>
        <w:jc w:val="left"/>
      </w:pPr>
      <w:r>
        <w:rPr>
          <w:rFonts w:ascii="Arial" w:hAnsi="Arial" w:eastAsia="等线" w:cs="Arial"/>
          <w:sz w:val="22"/>
        </w:rPr>
        <w:t>【标准播报答案】</w:t>
      </w:r>
    </w:p>
    <w:p w14:paraId="77338588">
      <w:pPr>
        <w:spacing w:before="120" w:after="120" w:line="288" w:lineRule="auto"/>
        <w:ind w:left="453"/>
        <w:jc w:val="left"/>
      </w:pPr>
      <w:r>
        <w:rPr>
          <w:rFonts w:ascii="Arial" w:hAnsi="Arial" w:eastAsia="等线" w:cs="Arial"/>
          <w:sz w:val="22"/>
        </w:rPr>
        <w:t>校医院可处理感冒、发烧、外伤等常见病症与基础诊疗，就诊</w:t>
      </w:r>
      <w:r>
        <w:rPr>
          <w:rFonts w:hint="eastAsia" w:ascii="Arial" w:hAnsi="Arial" w:eastAsia="等线" w:cs="Arial"/>
          <w:sz w:val="22"/>
          <w:lang w:val="en-US" w:eastAsia="zh-CN"/>
        </w:rPr>
        <w:t>无需携带任何证件</w:t>
      </w:r>
      <w:r>
        <w:rPr>
          <w:rFonts w:ascii="Arial" w:hAnsi="Arial" w:eastAsia="等线" w:cs="Arial"/>
          <w:sz w:val="22"/>
        </w:rPr>
        <w:t>，可现场挂号就诊、开具处方药品，重大病症建议前往市区大型医院就诊。</w:t>
      </w:r>
    </w:p>
    <w:p w14:paraId="56968C1B">
      <w:pPr>
        <w:spacing w:before="120" w:after="120" w:line="288" w:lineRule="auto"/>
        <w:ind w:left="453"/>
        <w:jc w:val="left"/>
      </w:pPr>
      <w:r>
        <w:rPr>
          <w:rFonts w:ascii="Arial" w:hAnsi="Arial" w:eastAsia="等线" w:cs="Arial"/>
          <w:sz w:val="22"/>
        </w:rPr>
        <w:t>【分类标签】</w:t>
      </w:r>
    </w:p>
    <w:p w14:paraId="52BAC9FF">
      <w:pPr>
        <w:spacing w:before="120" w:after="120" w:line="288" w:lineRule="auto"/>
        <w:ind w:left="453"/>
        <w:jc w:val="left"/>
      </w:pPr>
      <w:r>
        <w:rPr>
          <w:rFonts w:ascii="Arial" w:hAnsi="Arial" w:eastAsia="等线" w:cs="Arial"/>
          <w:sz w:val="22"/>
        </w:rPr>
        <w:t>校医院,医疗服务,校园生活</w:t>
      </w:r>
    </w:p>
    <w:p w14:paraId="3AD1A179">
      <w:pPr>
        <w:numPr>
          <w:ilvl w:val="0"/>
          <w:numId w:val="367"/>
        </w:numPr>
        <w:spacing w:before="120" w:after="120" w:line="288" w:lineRule="auto"/>
        <w:ind w:left="0"/>
        <w:jc w:val="left"/>
      </w:pPr>
      <w:r>
        <w:rPr>
          <w:rFonts w:ascii="Arial" w:hAnsi="Arial" w:eastAsia="等线" w:cs="Arial"/>
          <w:sz w:val="22"/>
        </w:rPr>
        <w:t>【用户问法】</w:t>
      </w:r>
    </w:p>
    <w:p w14:paraId="03497CDD">
      <w:pPr>
        <w:numPr>
          <w:ilvl w:val="0"/>
          <w:numId w:val="368"/>
        </w:numPr>
        <w:spacing w:before="120" w:after="120" w:line="288" w:lineRule="auto"/>
        <w:ind w:left="453"/>
        <w:jc w:val="left"/>
      </w:pPr>
      <w:r>
        <w:rPr>
          <w:rFonts w:ascii="Arial" w:hAnsi="Arial" w:eastAsia="等线" w:cs="Arial"/>
          <w:sz w:val="22"/>
        </w:rPr>
        <w:t>大学生医保怎么报销</w:t>
      </w:r>
    </w:p>
    <w:p w14:paraId="1BD18D36">
      <w:pPr>
        <w:numPr>
          <w:ilvl w:val="0"/>
          <w:numId w:val="369"/>
        </w:numPr>
        <w:spacing w:before="120" w:after="120" w:line="288" w:lineRule="auto"/>
        <w:ind w:left="453"/>
        <w:jc w:val="left"/>
      </w:pPr>
      <w:r>
        <w:rPr>
          <w:rFonts w:ascii="Arial" w:hAnsi="Arial" w:eastAsia="等线" w:cs="Arial"/>
          <w:sz w:val="22"/>
        </w:rPr>
        <w:t>医保报销去哪里办</w:t>
      </w:r>
    </w:p>
    <w:p w14:paraId="085CE712">
      <w:pPr>
        <w:numPr>
          <w:ilvl w:val="0"/>
          <w:numId w:val="370"/>
        </w:numPr>
        <w:spacing w:before="120" w:after="120" w:line="288" w:lineRule="auto"/>
        <w:ind w:left="453"/>
        <w:jc w:val="left"/>
      </w:pPr>
      <w:r>
        <w:rPr>
          <w:rFonts w:ascii="Arial" w:hAnsi="Arial" w:eastAsia="等线" w:cs="Arial"/>
          <w:sz w:val="22"/>
        </w:rPr>
        <w:t>医保报销需要什么材料</w:t>
      </w:r>
    </w:p>
    <w:p w14:paraId="7A0B2DFA">
      <w:pPr>
        <w:spacing w:before="120" w:after="120" w:line="288" w:lineRule="auto"/>
        <w:ind w:left="453"/>
        <w:jc w:val="left"/>
      </w:pPr>
      <w:r>
        <w:rPr>
          <w:rFonts w:ascii="Arial" w:hAnsi="Arial" w:eastAsia="等线" w:cs="Arial"/>
          <w:sz w:val="22"/>
        </w:rPr>
        <w:t>【标准播报答案】</w:t>
      </w:r>
    </w:p>
    <w:p w14:paraId="697F7F90">
      <w:pPr>
        <w:spacing w:before="120" w:after="120" w:line="288" w:lineRule="auto"/>
        <w:ind w:left="453"/>
        <w:jc w:val="left"/>
      </w:pPr>
      <w:r>
        <w:rPr>
          <w:rFonts w:ascii="Arial" w:hAnsi="Arial" w:eastAsia="等线" w:cs="Arial"/>
          <w:sz w:val="22"/>
        </w:rPr>
        <w:t>在校大学生医保报销，可携带就诊发票、病历、身份证、校园卡等材料，到校医院医保窗口或学生处办理，具体报销比例与流程以医保办官方通知为准。</w:t>
      </w:r>
    </w:p>
    <w:p w14:paraId="74692BF2">
      <w:pPr>
        <w:spacing w:before="120" w:after="120" w:line="288" w:lineRule="auto"/>
        <w:ind w:left="453"/>
        <w:jc w:val="left"/>
      </w:pPr>
      <w:r>
        <w:rPr>
          <w:rFonts w:ascii="Arial" w:hAnsi="Arial" w:eastAsia="等线" w:cs="Arial"/>
          <w:sz w:val="22"/>
        </w:rPr>
        <w:t>【分类标签】</w:t>
      </w:r>
    </w:p>
    <w:p w14:paraId="43D16C1C">
      <w:pPr>
        <w:spacing w:before="120" w:after="120" w:line="288" w:lineRule="auto"/>
        <w:ind w:left="453"/>
        <w:jc w:val="left"/>
      </w:pPr>
      <w:r>
        <w:rPr>
          <w:rFonts w:ascii="Arial" w:hAnsi="Arial" w:eastAsia="等线" w:cs="Arial"/>
          <w:sz w:val="22"/>
        </w:rPr>
        <w:t>医保,报销,医疗服务,学生事务</w:t>
      </w:r>
    </w:p>
    <w:p w14:paraId="04A04C07">
      <w:pPr>
        <w:spacing w:before="300" w:after="120" w:line="288" w:lineRule="auto"/>
        <w:ind w:left="0"/>
        <w:jc w:val="left"/>
        <w:outlineLvl w:val="2"/>
      </w:pPr>
      <w:bookmarkStart w:id="7" w:name="heading_7"/>
      <w:r>
        <w:rPr>
          <w:rFonts w:ascii="Arial" w:hAnsi="Arial" w:eastAsia="等线" w:cs="Arial"/>
          <w:b/>
          <w:sz w:val="30"/>
        </w:rPr>
        <w:t>1.6 校外配套与通勤类</w:t>
      </w:r>
      <w:bookmarkEnd w:id="7"/>
    </w:p>
    <w:p w14:paraId="627D6A48">
      <w:pPr>
        <w:numPr>
          <w:ilvl w:val="0"/>
          <w:numId w:val="371"/>
        </w:numPr>
        <w:spacing w:before="120" w:after="120" w:line="288" w:lineRule="auto"/>
        <w:ind w:left="0"/>
        <w:jc w:val="left"/>
      </w:pPr>
      <w:r>
        <w:rPr>
          <w:rFonts w:ascii="Arial" w:hAnsi="Arial" w:eastAsia="等线" w:cs="Arial"/>
          <w:sz w:val="22"/>
        </w:rPr>
        <w:t>【用户问法】</w:t>
      </w:r>
    </w:p>
    <w:p w14:paraId="49CDB118">
      <w:pPr>
        <w:numPr>
          <w:ilvl w:val="0"/>
          <w:numId w:val="372"/>
        </w:numPr>
        <w:spacing w:before="120" w:after="120" w:line="288" w:lineRule="auto"/>
        <w:ind w:left="453"/>
        <w:jc w:val="left"/>
      </w:pPr>
      <w:r>
        <w:rPr>
          <w:rFonts w:ascii="Arial" w:hAnsi="Arial" w:eastAsia="等线" w:cs="Arial"/>
          <w:sz w:val="22"/>
        </w:rPr>
        <w:t>学校周边必吃美食有哪些</w:t>
      </w:r>
    </w:p>
    <w:p w14:paraId="2A07F236">
      <w:pPr>
        <w:numPr>
          <w:ilvl w:val="0"/>
          <w:numId w:val="373"/>
        </w:numPr>
        <w:spacing w:before="120" w:after="120" w:line="288" w:lineRule="auto"/>
        <w:ind w:left="453"/>
        <w:jc w:val="left"/>
      </w:pPr>
      <w:r>
        <w:rPr>
          <w:rFonts w:ascii="Arial" w:hAnsi="Arial" w:eastAsia="等线" w:cs="Arial"/>
          <w:sz w:val="22"/>
        </w:rPr>
        <w:t>西北门小吃街推荐</w:t>
      </w:r>
    </w:p>
    <w:p w14:paraId="41954179">
      <w:pPr>
        <w:numPr>
          <w:ilvl w:val="0"/>
          <w:numId w:val="374"/>
        </w:numPr>
        <w:spacing w:before="120" w:after="120" w:line="288" w:lineRule="auto"/>
        <w:ind w:left="453"/>
        <w:jc w:val="left"/>
      </w:pPr>
      <w:r>
        <w:rPr>
          <w:rFonts w:ascii="Arial" w:hAnsi="Arial" w:eastAsia="等线" w:cs="Arial"/>
          <w:sz w:val="22"/>
        </w:rPr>
        <w:t>校外好吃的地方</w:t>
      </w:r>
    </w:p>
    <w:p w14:paraId="3EA00C00">
      <w:pPr>
        <w:spacing w:before="120" w:after="120" w:line="288" w:lineRule="auto"/>
        <w:ind w:left="453"/>
        <w:jc w:val="left"/>
      </w:pPr>
      <w:r>
        <w:rPr>
          <w:rFonts w:ascii="Arial" w:hAnsi="Arial" w:eastAsia="等线" w:cs="Arial"/>
          <w:sz w:val="22"/>
        </w:rPr>
        <w:t>【标准播报答案】</w:t>
      </w:r>
    </w:p>
    <w:p w14:paraId="40870062">
      <w:pPr>
        <w:spacing w:before="120" w:after="120" w:line="288" w:lineRule="auto"/>
        <w:ind w:left="453"/>
        <w:jc w:val="left"/>
      </w:pPr>
      <w:r>
        <w:rPr>
          <w:rFonts w:ascii="Arial" w:hAnsi="Arial" w:eastAsia="等线" w:cs="Arial"/>
          <w:sz w:val="22"/>
        </w:rPr>
        <w:t>西北门小吃街的烤冷面、手抓饼、炸串、麻辣烫都超受欢迎，周边还有火锅、烤肉、韩餐等各类门店，是同学聚餐、周末干饭的好去处。</w:t>
      </w:r>
    </w:p>
    <w:p w14:paraId="25068B26">
      <w:pPr>
        <w:spacing w:before="120" w:after="120" w:line="288" w:lineRule="auto"/>
        <w:ind w:left="453"/>
        <w:jc w:val="left"/>
      </w:pPr>
      <w:r>
        <w:rPr>
          <w:rFonts w:ascii="Arial" w:hAnsi="Arial" w:eastAsia="等线" w:cs="Arial"/>
          <w:sz w:val="22"/>
        </w:rPr>
        <w:t>【分类标签】</w:t>
      </w:r>
    </w:p>
    <w:p w14:paraId="10CA9E34">
      <w:pPr>
        <w:spacing w:before="120" w:after="120" w:line="288" w:lineRule="auto"/>
        <w:ind w:left="453"/>
        <w:jc w:val="left"/>
      </w:pPr>
      <w:r>
        <w:rPr>
          <w:rFonts w:ascii="Arial" w:hAnsi="Arial" w:eastAsia="等线" w:cs="Arial"/>
          <w:sz w:val="22"/>
        </w:rPr>
        <w:t>校外美食,小吃街,餐饮,周边配套</w:t>
      </w:r>
    </w:p>
    <w:p w14:paraId="253E1741">
      <w:pPr>
        <w:numPr>
          <w:ilvl w:val="0"/>
          <w:numId w:val="375"/>
        </w:numPr>
        <w:spacing w:before="120" w:after="120" w:line="288" w:lineRule="auto"/>
        <w:ind w:left="0"/>
        <w:jc w:val="left"/>
      </w:pPr>
      <w:r>
        <w:rPr>
          <w:rFonts w:ascii="Arial" w:hAnsi="Arial" w:eastAsia="等线" w:cs="Arial"/>
          <w:sz w:val="22"/>
        </w:rPr>
        <w:t>【用户问法】</w:t>
      </w:r>
    </w:p>
    <w:p w14:paraId="7F512F6E">
      <w:pPr>
        <w:numPr>
          <w:ilvl w:val="0"/>
          <w:numId w:val="376"/>
        </w:numPr>
        <w:spacing w:before="120" w:after="120" w:line="288" w:lineRule="auto"/>
        <w:ind w:left="453"/>
        <w:jc w:val="left"/>
      </w:pPr>
      <w:r>
        <w:rPr>
          <w:rFonts w:ascii="Arial" w:hAnsi="Arial" w:eastAsia="等线" w:cs="Arial"/>
          <w:sz w:val="22"/>
        </w:rPr>
        <w:t>学校周边有药店吗</w:t>
      </w:r>
    </w:p>
    <w:p w14:paraId="2FBD111E">
      <w:pPr>
        <w:numPr>
          <w:ilvl w:val="0"/>
          <w:numId w:val="377"/>
        </w:numPr>
        <w:spacing w:before="120" w:after="120" w:line="288" w:lineRule="auto"/>
        <w:ind w:left="453"/>
        <w:jc w:val="left"/>
      </w:pPr>
      <w:r>
        <w:rPr>
          <w:rFonts w:ascii="Arial" w:hAnsi="Arial" w:eastAsia="等线" w:cs="Arial"/>
          <w:sz w:val="22"/>
        </w:rPr>
        <w:t>最近的药店在哪里</w:t>
      </w:r>
    </w:p>
    <w:p w14:paraId="50D96A15">
      <w:pPr>
        <w:numPr>
          <w:ilvl w:val="0"/>
          <w:numId w:val="378"/>
        </w:numPr>
        <w:spacing w:before="120" w:after="120" w:line="288" w:lineRule="auto"/>
        <w:ind w:left="453"/>
        <w:jc w:val="left"/>
      </w:pPr>
      <w:r>
        <w:rPr>
          <w:rFonts w:ascii="Arial" w:hAnsi="Arial" w:eastAsia="等线" w:cs="Arial"/>
          <w:sz w:val="22"/>
        </w:rPr>
        <w:t>药店营业时间</w:t>
      </w:r>
    </w:p>
    <w:p w14:paraId="7E3F0352">
      <w:pPr>
        <w:spacing w:before="120" w:after="120" w:line="288" w:lineRule="auto"/>
        <w:ind w:left="453"/>
        <w:jc w:val="left"/>
      </w:pPr>
      <w:r>
        <w:rPr>
          <w:rFonts w:ascii="Arial" w:hAnsi="Arial" w:eastAsia="等线" w:cs="Arial"/>
          <w:sz w:val="22"/>
        </w:rPr>
        <w:t>【标准播报答案】</w:t>
      </w:r>
    </w:p>
    <w:p w14:paraId="6BAAFBB5">
      <w:pPr>
        <w:spacing w:before="120" w:after="120" w:line="288" w:lineRule="auto"/>
        <w:ind w:left="453"/>
        <w:jc w:val="left"/>
      </w:pPr>
      <w:r>
        <w:rPr>
          <w:rFonts w:ascii="Arial" w:hAnsi="Arial" w:eastAsia="等线" w:cs="Arial"/>
          <w:sz w:val="22"/>
        </w:rPr>
        <w:t>学校西北门、南门外都有连锁药店，营业时间为早8:00至晚22:00，可购买常用药品、保健品，部分药店支持24小时应急购药。</w:t>
      </w:r>
    </w:p>
    <w:p w14:paraId="6AEA0E3C">
      <w:pPr>
        <w:spacing w:before="120" w:after="120" w:line="288" w:lineRule="auto"/>
        <w:ind w:left="453"/>
        <w:jc w:val="left"/>
      </w:pPr>
      <w:r>
        <w:rPr>
          <w:rFonts w:ascii="Arial" w:hAnsi="Arial" w:eastAsia="等线" w:cs="Arial"/>
          <w:sz w:val="22"/>
        </w:rPr>
        <w:t>【分类标签】</w:t>
      </w:r>
    </w:p>
    <w:p w14:paraId="6DB89C30">
      <w:pPr>
        <w:spacing w:before="120" w:after="120" w:line="288" w:lineRule="auto"/>
        <w:ind w:left="453"/>
        <w:jc w:val="left"/>
      </w:pPr>
      <w:r>
        <w:rPr>
          <w:rFonts w:ascii="Arial" w:hAnsi="Arial" w:eastAsia="等线" w:cs="Arial"/>
          <w:sz w:val="22"/>
        </w:rPr>
        <w:t>药店,周边配套,医疗服务</w:t>
      </w:r>
    </w:p>
    <w:p w14:paraId="244FAF64">
      <w:pPr>
        <w:numPr>
          <w:ilvl w:val="0"/>
          <w:numId w:val="379"/>
        </w:numPr>
        <w:spacing w:before="120" w:after="120" w:line="288" w:lineRule="auto"/>
        <w:ind w:left="0"/>
        <w:jc w:val="left"/>
      </w:pPr>
      <w:r>
        <w:rPr>
          <w:rFonts w:ascii="Arial" w:hAnsi="Arial" w:eastAsia="等线" w:cs="Arial"/>
          <w:sz w:val="22"/>
        </w:rPr>
        <w:t>【用户问法】</w:t>
      </w:r>
    </w:p>
    <w:p w14:paraId="19E1E073">
      <w:pPr>
        <w:numPr>
          <w:ilvl w:val="0"/>
          <w:numId w:val="380"/>
        </w:numPr>
        <w:spacing w:before="120" w:after="120" w:line="288" w:lineRule="auto"/>
        <w:ind w:left="453"/>
        <w:jc w:val="left"/>
      </w:pPr>
      <w:r>
        <w:rPr>
          <w:rFonts w:ascii="Arial" w:hAnsi="Arial" w:eastAsia="等线" w:cs="Arial"/>
          <w:sz w:val="22"/>
        </w:rPr>
        <w:t>学校周边有超市吗</w:t>
      </w:r>
    </w:p>
    <w:p w14:paraId="6D2F42B3">
      <w:pPr>
        <w:numPr>
          <w:ilvl w:val="0"/>
          <w:numId w:val="381"/>
        </w:numPr>
        <w:spacing w:before="120" w:after="120" w:line="288" w:lineRule="auto"/>
        <w:ind w:left="453"/>
        <w:jc w:val="left"/>
      </w:pPr>
      <w:r>
        <w:rPr>
          <w:rFonts w:ascii="Arial" w:hAnsi="Arial" w:eastAsia="等线" w:cs="Arial"/>
          <w:sz w:val="22"/>
        </w:rPr>
        <w:t>校外大型超市在哪里</w:t>
      </w:r>
    </w:p>
    <w:p w14:paraId="1EF6425F">
      <w:pPr>
        <w:numPr>
          <w:ilvl w:val="0"/>
          <w:numId w:val="382"/>
        </w:numPr>
        <w:spacing w:before="120" w:after="120" w:line="288" w:lineRule="auto"/>
        <w:ind w:left="453"/>
        <w:jc w:val="left"/>
      </w:pPr>
      <w:r>
        <w:rPr>
          <w:rFonts w:ascii="Arial" w:hAnsi="Arial" w:eastAsia="等线" w:cs="Arial"/>
          <w:sz w:val="22"/>
        </w:rPr>
        <w:t>最近的超市怎么走</w:t>
      </w:r>
    </w:p>
    <w:p w14:paraId="79ED39BF">
      <w:pPr>
        <w:spacing w:before="120" w:after="120" w:line="288" w:lineRule="auto"/>
        <w:ind w:left="453"/>
        <w:jc w:val="left"/>
      </w:pPr>
      <w:r>
        <w:rPr>
          <w:rFonts w:ascii="Arial" w:hAnsi="Arial" w:eastAsia="等线" w:cs="Arial"/>
          <w:sz w:val="22"/>
        </w:rPr>
        <w:t>【标准播报答案】</w:t>
      </w:r>
    </w:p>
    <w:p w14:paraId="3AEDD7EE">
      <w:pPr>
        <w:spacing w:before="120" w:after="120" w:line="288" w:lineRule="auto"/>
        <w:ind w:left="453"/>
        <w:jc w:val="left"/>
      </w:pPr>
      <w:r>
        <w:rPr>
          <w:rFonts w:ascii="Arial" w:hAnsi="Arial" w:eastAsia="等线" w:cs="Arial"/>
          <w:sz w:val="22"/>
        </w:rPr>
        <w:t>学校</w:t>
      </w:r>
      <w:r>
        <w:rPr>
          <w:rFonts w:hint="eastAsia" w:ascii="Arial" w:hAnsi="Arial" w:eastAsia="等线" w:cs="Arial"/>
          <w:sz w:val="22"/>
          <w:lang w:val="en-US" w:eastAsia="zh-CN"/>
        </w:rPr>
        <w:t>东</w:t>
      </w:r>
      <w:r>
        <w:rPr>
          <w:rFonts w:ascii="Arial" w:hAnsi="Arial" w:eastAsia="等线" w:cs="Arial"/>
          <w:sz w:val="22"/>
        </w:rPr>
        <w:t>北门外有</w:t>
      </w:r>
      <w:r>
        <w:rPr>
          <w:rFonts w:hint="eastAsia" w:ascii="Arial" w:hAnsi="Arial" w:eastAsia="等线" w:cs="Arial"/>
          <w:sz w:val="22"/>
          <w:lang w:val="en-US" w:eastAsia="zh-CN"/>
        </w:rPr>
        <w:t>欧亚商超</w:t>
      </w:r>
      <w:r>
        <w:rPr>
          <w:rFonts w:ascii="Arial" w:hAnsi="Arial" w:eastAsia="等线" w:cs="Arial"/>
          <w:sz w:val="22"/>
        </w:rPr>
        <w:t>，</w:t>
      </w:r>
      <w:r>
        <w:rPr>
          <w:rFonts w:hint="eastAsia" w:ascii="Arial" w:hAnsi="Arial" w:eastAsia="等线" w:cs="Arial"/>
          <w:sz w:val="22"/>
          <w:lang w:val="en-US" w:eastAsia="zh-CN"/>
        </w:rPr>
        <w:t>学校</w:t>
      </w:r>
      <w:r>
        <w:rPr>
          <w:rFonts w:ascii="Arial" w:hAnsi="Arial" w:eastAsia="等线" w:cs="Arial"/>
          <w:sz w:val="22"/>
        </w:rPr>
        <w:t>3公里内</w:t>
      </w:r>
      <w:r>
        <w:rPr>
          <w:rFonts w:hint="eastAsia" w:ascii="Arial" w:hAnsi="Arial" w:eastAsia="等线" w:cs="Arial"/>
          <w:sz w:val="22"/>
          <w:lang w:val="en-US" w:eastAsia="zh-CN"/>
        </w:rPr>
        <w:t>也</w:t>
      </w:r>
      <w:r>
        <w:rPr>
          <w:rFonts w:ascii="Arial" w:hAnsi="Arial" w:eastAsia="等线" w:cs="Arial"/>
          <w:sz w:val="22"/>
        </w:rPr>
        <w:t>有大型连锁商超，可乘坐门口公交直达，能采购日用品、零食、生鲜等各类商品。</w:t>
      </w:r>
    </w:p>
    <w:p w14:paraId="5E0744AE">
      <w:pPr>
        <w:spacing w:before="120" w:after="120" w:line="288" w:lineRule="auto"/>
        <w:ind w:left="453"/>
        <w:jc w:val="left"/>
      </w:pPr>
      <w:r>
        <w:rPr>
          <w:rFonts w:ascii="Arial" w:hAnsi="Arial" w:eastAsia="等线" w:cs="Arial"/>
          <w:sz w:val="22"/>
        </w:rPr>
        <w:t>【分类标签】</w:t>
      </w:r>
    </w:p>
    <w:p w14:paraId="7DB9A90B">
      <w:pPr>
        <w:spacing w:before="120" w:after="120" w:line="288" w:lineRule="auto"/>
        <w:ind w:left="453"/>
        <w:jc w:val="left"/>
      </w:pPr>
      <w:r>
        <w:rPr>
          <w:rFonts w:ascii="Arial" w:hAnsi="Arial" w:eastAsia="等线" w:cs="Arial"/>
          <w:sz w:val="22"/>
        </w:rPr>
        <w:t>超市,周边配套,生活服务</w:t>
      </w:r>
    </w:p>
    <w:p w14:paraId="597D3943">
      <w:pPr>
        <w:numPr>
          <w:ilvl w:val="0"/>
          <w:numId w:val="383"/>
        </w:numPr>
        <w:spacing w:before="120" w:after="120" w:line="288" w:lineRule="auto"/>
        <w:ind w:left="0"/>
        <w:jc w:val="left"/>
      </w:pPr>
      <w:r>
        <w:rPr>
          <w:rFonts w:ascii="Arial" w:hAnsi="Arial" w:eastAsia="等线" w:cs="Arial"/>
          <w:sz w:val="22"/>
        </w:rPr>
        <w:t>【用户问法】</w:t>
      </w:r>
    </w:p>
    <w:p w14:paraId="12B51BD2">
      <w:pPr>
        <w:numPr>
          <w:ilvl w:val="0"/>
          <w:numId w:val="384"/>
        </w:numPr>
        <w:spacing w:before="120" w:after="120" w:line="288" w:lineRule="auto"/>
        <w:ind w:left="453"/>
        <w:jc w:val="left"/>
      </w:pPr>
      <w:r>
        <w:rPr>
          <w:rFonts w:ascii="Arial" w:hAnsi="Arial" w:eastAsia="等线" w:cs="Arial"/>
          <w:sz w:val="22"/>
        </w:rPr>
        <w:t>学校最近的地铁站在哪里</w:t>
      </w:r>
    </w:p>
    <w:p w14:paraId="0E6119BD">
      <w:pPr>
        <w:numPr>
          <w:ilvl w:val="0"/>
          <w:numId w:val="385"/>
        </w:numPr>
        <w:spacing w:before="120" w:after="120" w:line="288" w:lineRule="auto"/>
        <w:ind w:left="453"/>
        <w:jc w:val="left"/>
      </w:pPr>
      <w:r>
        <w:rPr>
          <w:rFonts w:ascii="Arial" w:hAnsi="Arial" w:eastAsia="等线" w:cs="Arial"/>
          <w:sz w:val="22"/>
        </w:rPr>
        <w:t>怎么坐地铁去市区</w:t>
      </w:r>
    </w:p>
    <w:p w14:paraId="5DF5B318">
      <w:pPr>
        <w:numPr>
          <w:ilvl w:val="0"/>
          <w:numId w:val="386"/>
        </w:numPr>
        <w:spacing w:before="120" w:after="120" w:line="288" w:lineRule="auto"/>
        <w:ind w:left="453"/>
        <w:jc w:val="left"/>
      </w:pPr>
      <w:r>
        <w:rPr>
          <w:rFonts w:ascii="Arial" w:hAnsi="Arial" w:eastAsia="等线" w:cs="Arial"/>
          <w:sz w:val="22"/>
        </w:rPr>
        <w:t>地铁几号线到学校</w:t>
      </w:r>
    </w:p>
    <w:p w14:paraId="1344C788">
      <w:pPr>
        <w:spacing w:before="120" w:after="120" w:line="288" w:lineRule="auto"/>
        <w:ind w:left="453"/>
        <w:jc w:val="left"/>
      </w:pPr>
      <w:r>
        <w:rPr>
          <w:rFonts w:ascii="Arial" w:hAnsi="Arial" w:eastAsia="等线" w:cs="Arial"/>
          <w:sz w:val="22"/>
        </w:rPr>
        <w:t>【标准播报答案】</w:t>
      </w:r>
    </w:p>
    <w:p w14:paraId="1734823C">
      <w:pPr>
        <w:spacing w:before="120" w:after="120" w:line="288" w:lineRule="auto"/>
        <w:ind w:left="453"/>
        <w:jc w:val="left"/>
        <w:rPr>
          <w:rFonts w:hint="eastAsia" w:eastAsia="等线"/>
          <w:lang w:eastAsia="zh-CN"/>
        </w:rPr>
      </w:pPr>
      <w:r>
        <w:rPr>
          <w:rFonts w:ascii="Arial" w:hAnsi="Arial" w:eastAsia="等线" w:cs="Arial"/>
          <w:sz w:val="22"/>
        </w:rPr>
        <w:t>学校最近的地铁站是轨道交通</w:t>
      </w:r>
      <w:r>
        <w:rPr>
          <w:rFonts w:hint="eastAsia" w:ascii="Arial" w:hAnsi="Arial" w:eastAsia="等线" w:cs="Arial"/>
          <w:sz w:val="22"/>
          <w:lang w:val="en-US" w:eastAsia="zh-CN"/>
        </w:rPr>
        <w:t>6</w:t>
      </w:r>
      <w:r>
        <w:rPr>
          <w:rFonts w:ascii="Arial" w:hAnsi="Arial" w:eastAsia="等线" w:cs="Arial"/>
          <w:sz w:val="22"/>
        </w:rPr>
        <w:t>号线的</w:t>
      </w:r>
      <w:r>
        <w:rPr>
          <w:rFonts w:hint="eastAsia" w:ascii="Arial" w:hAnsi="Arial" w:eastAsia="等线" w:cs="Arial"/>
          <w:sz w:val="22"/>
          <w:lang w:val="en-US" w:eastAsia="zh-CN"/>
        </w:rPr>
        <w:t>樱花</w:t>
      </w:r>
      <w:r>
        <w:rPr>
          <w:rFonts w:ascii="Arial" w:hAnsi="Arial" w:eastAsia="等线" w:cs="Arial"/>
          <w:sz w:val="22"/>
        </w:rPr>
        <w:t>路站，从</w:t>
      </w:r>
      <w:r>
        <w:rPr>
          <w:rFonts w:hint="eastAsia" w:ascii="Arial" w:hAnsi="Arial" w:eastAsia="等线" w:cs="Arial"/>
          <w:sz w:val="22"/>
          <w:lang w:val="en-US" w:eastAsia="zh-CN"/>
        </w:rPr>
        <w:t>东</w:t>
      </w:r>
      <w:r>
        <w:rPr>
          <w:rFonts w:ascii="Arial" w:hAnsi="Arial" w:eastAsia="等线" w:cs="Arial"/>
          <w:sz w:val="22"/>
        </w:rPr>
        <w:t>北门出门</w:t>
      </w:r>
      <w:r>
        <w:rPr>
          <w:rFonts w:hint="eastAsia" w:ascii="Arial" w:hAnsi="Arial" w:eastAsia="等线" w:cs="Arial"/>
          <w:sz w:val="22"/>
          <w:lang w:val="en-US" w:eastAsia="zh-CN"/>
        </w:rPr>
        <w:t>向南</w:t>
      </w:r>
      <w:r>
        <w:rPr>
          <w:rFonts w:ascii="Arial" w:hAnsi="Arial" w:eastAsia="等线" w:cs="Arial"/>
          <w:sz w:val="22"/>
        </w:rPr>
        <w:t>步行</w:t>
      </w:r>
      <w:r>
        <w:rPr>
          <w:rFonts w:hint="eastAsia" w:ascii="Arial" w:hAnsi="Arial" w:eastAsia="等线" w:cs="Arial"/>
          <w:sz w:val="22"/>
          <w:lang w:val="en-US" w:eastAsia="zh-CN"/>
        </w:rPr>
        <w:t>20</w:t>
      </w:r>
      <w:r>
        <w:rPr>
          <w:rFonts w:ascii="Arial" w:hAnsi="Arial" w:eastAsia="等线" w:cs="Arial"/>
          <w:sz w:val="22"/>
        </w:rPr>
        <w:t>分钟</w:t>
      </w:r>
      <w:r>
        <w:rPr>
          <w:rFonts w:hint="eastAsia" w:ascii="Arial" w:hAnsi="Arial" w:eastAsia="等线" w:cs="Arial"/>
          <w:sz w:val="22"/>
          <w:lang w:val="en-US" w:eastAsia="zh-CN"/>
        </w:rPr>
        <w:t>或乘坐G115路公交车</w:t>
      </w:r>
      <w:r>
        <w:rPr>
          <w:rFonts w:ascii="Arial" w:hAnsi="Arial" w:eastAsia="等线" w:cs="Arial"/>
          <w:sz w:val="22"/>
        </w:rPr>
        <w:t>即可到达</w:t>
      </w:r>
      <w:r>
        <w:rPr>
          <w:rFonts w:hint="eastAsia" w:ascii="Arial" w:hAnsi="Arial" w:eastAsia="等线" w:cs="Arial"/>
          <w:sz w:val="22"/>
          <w:lang w:eastAsia="zh-CN"/>
        </w:rPr>
        <w:t>。</w:t>
      </w:r>
    </w:p>
    <w:p w14:paraId="64D4E7C2">
      <w:pPr>
        <w:spacing w:before="120" w:after="120" w:line="288" w:lineRule="auto"/>
        <w:ind w:left="453"/>
        <w:jc w:val="left"/>
      </w:pPr>
      <w:r>
        <w:rPr>
          <w:rFonts w:ascii="Arial" w:hAnsi="Arial" w:eastAsia="等线" w:cs="Arial"/>
          <w:sz w:val="22"/>
        </w:rPr>
        <w:t>【分类标签】</w:t>
      </w:r>
    </w:p>
    <w:p w14:paraId="440BF0E7">
      <w:pPr>
        <w:spacing w:before="120" w:after="120" w:line="288" w:lineRule="auto"/>
        <w:ind w:left="453"/>
        <w:jc w:val="left"/>
      </w:pPr>
      <w:r>
        <w:rPr>
          <w:rFonts w:ascii="Arial" w:hAnsi="Arial" w:eastAsia="等线" w:cs="Arial"/>
          <w:sz w:val="22"/>
        </w:rPr>
        <w:t>地铁,交通,周边配套,校外通勤</w:t>
      </w:r>
    </w:p>
    <w:p w14:paraId="0312A07F">
      <w:pPr>
        <w:numPr>
          <w:ilvl w:val="0"/>
          <w:numId w:val="387"/>
        </w:numPr>
        <w:spacing w:before="120" w:after="120" w:line="288" w:lineRule="auto"/>
        <w:ind w:left="0"/>
        <w:jc w:val="left"/>
      </w:pPr>
      <w:r>
        <w:rPr>
          <w:rFonts w:ascii="Arial" w:hAnsi="Arial" w:eastAsia="等线" w:cs="Arial"/>
          <w:sz w:val="22"/>
        </w:rPr>
        <w:t>【用户问法】</w:t>
      </w:r>
    </w:p>
    <w:p w14:paraId="0DB29225">
      <w:pPr>
        <w:numPr>
          <w:ilvl w:val="0"/>
          <w:numId w:val="388"/>
        </w:numPr>
        <w:spacing w:before="120" w:after="120" w:line="288" w:lineRule="auto"/>
        <w:ind w:left="453"/>
        <w:jc w:val="left"/>
      </w:pPr>
      <w:r>
        <w:rPr>
          <w:rFonts w:ascii="Arial" w:hAnsi="Arial" w:eastAsia="等线" w:cs="Arial"/>
          <w:sz w:val="22"/>
        </w:rPr>
        <w:t>学校周边有酒店吗</w:t>
      </w:r>
    </w:p>
    <w:p w14:paraId="2E67D797">
      <w:pPr>
        <w:numPr>
          <w:ilvl w:val="0"/>
          <w:numId w:val="389"/>
        </w:numPr>
        <w:spacing w:before="120" w:after="120" w:line="288" w:lineRule="auto"/>
        <w:ind w:left="453"/>
        <w:jc w:val="left"/>
      </w:pPr>
      <w:r>
        <w:rPr>
          <w:rFonts w:ascii="Arial" w:hAnsi="Arial" w:eastAsia="等线" w:cs="Arial"/>
          <w:sz w:val="22"/>
        </w:rPr>
        <w:t>家长来住哪里合适</w:t>
      </w:r>
    </w:p>
    <w:p w14:paraId="41D6CA5E">
      <w:pPr>
        <w:numPr>
          <w:ilvl w:val="0"/>
          <w:numId w:val="390"/>
        </w:numPr>
        <w:spacing w:before="120" w:after="120" w:line="288" w:lineRule="auto"/>
        <w:ind w:left="453"/>
        <w:jc w:val="left"/>
      </w:pPr>
      <w:r>
        <w:rPr>
          <w:rFonts w:ascii="Arial" w:hAnsi="Arial" w:eastAsia="等线" w:cs="Arial"/>
          <w:sz w:val="22"/>
        </w:rPr>
        <w:t>最近的酒店在哪里</w:t>
      </w:r>
    </w:p>
    <w:p w14:paraId="3AF20B88">
      <w:pPr>
        <w:spacing w:before="120" w:after="120" w:line="288" w:lineRule="auto"/>
        <w:ind w:left="453"/>
        <w:jc w:val="left"/>
      </w:pPr>
      <w:r>
        <w:rPr>
          <w:rFonts w:ascii="Arial" w:hAnsi="Arial" w:eastAsia="等线" w:cs="Arial"/>
          <w:sz w:val="22"/>
        </w:rPr>
        <w:t>【标准播报答案】</w:t>
      </w:r>
    </w:p>
    <w:p w14:paraId="70DA63E6">
      <w:pPr>
        <w:spacing w:before="120" w:after="120" w:line="288" w:lineRule="auto"/>
        <w:ind w:left="453"/>
        <w:jc w:val="left"/>
      </w:pPr>
      <w:r>
        <w:rPr>
          <w:rFonts w:ascii="Arial" w:hAnsi="Arial" w:eastAsia="等线" w:cs="Arial"/>
          <w:sz w:val="22"/>
        </w:rPr>
        <w:t>学校南门、西北门外都有多家连锁酒店与民宿，步行即可到达，房型齐全、价格适中，家长来访、朋友住宿都很方便。</w:t>
      </w:r>
    </w:p>
    <w:p w14:paraId="6080844E">
      <w:pPr>
        <w:spacing w:before="120" w:after="120" w:line="288" w:lineRule="auto"/>
        <w:ind w:left="453"/>
        <w:jc w:val="left"/>
      </w:pPr>
      <w:r>
        <w:rPr>
          <w:rFonts w:ascii="Arial" w:hAnsi="Arial" w:eastAsia="等线" w:cs="Arial"/>
          <w:sz w:val="22"/>
        </w:rPr>
        <w:t>【分类标签】</w:t>
      </w:r>
    </w:p>
    <w:p w14:paraId="507E08C2">
      <w:pPr>
        <w:spacing w:before="120" w:after="120" w:line="288" w:lineRule="auto"/>
        <w:ind w:left="453"/>
        <w:jc w:val="left"/>
      </w:pPr>
      <w:r>
        <w:rPr>
          <w:rFonts w:ascii="Arial" w:hAnsi="Arial" w:eastAsia="等线" w:cs="Arial"/>
          <w:sz w:val="22"/>
        </w:rPr>
        <w:t>酒店,周边配套,校外住宿</w:t>
      </w:r>
    </w:p>
    <w:p w14:paraId="4D395322">
      <w:pPr>
        <w:numPr>
          <w:ilvl w:val="0"/>
          <w:numId w:val="391"/>
        </w:numPr>
        <w:spacing w:before="120" w:after="120" w:line="288" w:lineRule="auto"/>
        <w:ind w:left="0"/>
        <w:jc w:val="left"/>
      </w:pPr>
      <w:r>
        <w:rPr>
          <w:rFonts w:ascii="Arial" w:hAnsi="Arial" w:eastAsia="等线" w:cs="Arial"/>
          <w:sz w:val="22"/>
        </w:rPr>
        <w:t>【用户问法】</w:t>
      </w:r>
    </w:p>
    <w:p w14:paraId="22163BD4">
      <w:pPr>
        <w:numPr>
          <w:ilvl w:val="0"/>
          <w:numId w:val="392"/>
        </w:numPr>
        <w:spacing w:before="120" w:after="120" w:line="288" w:lineRule="auto"/>
        <w:ind w:left="453"/>
        <w:jc w:val="left"/>
      </w:pPr>
      <w:r>
        <w:rPr>
          <w:rFonts w:ascii="Arial" w:hAnsi="Arial" w:eastAsia="等线" w:cs="Arial"/>
          <w:sz w:val="22"/>
        </w:rPr>
        <w:t>学校周边有健身房吗</w:t>
      </w:r>
    </w:p>
    <w:p w14:paraId="63EEF7F7">
      <w:pPr>
        <w:numPr>
          <w:ilvl w:val="0"/>
          <w:numId w:val="393"/>
        </w:numPr>
        <w:spacing w:before="120" w:after="120" w:line="288" w:lineRule="auto"/>
        <w:ind w:left="453"/>
        <w:jc w:val="left"/>
      </w:pPr>
      <w:r>
        <w:rPr>
          <w:rFonts w:ascii="Arial" w:hAnsi="Arial" w:eastAsia="等线" w:cs="Arial"/>
          <w:sz w:val="22"/>
        </w:rPr>
        <w:t>最近的健身房在哪里</w:t>
      </w:r>
    </w:p>
    <w:p w14:paraId="1A5B3054">
      <w:pPr>
        <w:numPr>
          <w:ilvl w:val="0"/>
          <w:numId w:val="394"/>
        </w:numPr>
        <w:spacing w:before="120" w:after="120" w:line="288" w:lineRule="auto"/>
        <w:ind w:left="453"/>
        <w:jc w:val="left"/>
      </w:pPr>
      <w:r>
        <w:rPr>
          <w:rFonts w:ascii="Arial" w:hAnsi="Arial" w:eastAsia="等线" w:cs="Arial"/>
          <w:sz w:val="22"/>
        </w:rPr>
        <w:t>健身房月卡多少钱</w:t>
      </w:r>
    </w:p>
    <w:p w14:paraId="2651F630">
      <w:pPr>
        <w:spacing w:before="120" w:after="120" w:line="288" w:lineRule="auto"/>
        <w:ind w:left="453"/>
        <w:jc w:val="left"/>
      </w:pPr>
      <w:r>
        <w:rPr>
          <w:rFonts w:ascii="Arial" w:hAnsi="Arial" w:eastAsia="等线" w:cs="Arial"/>
          <w:sz w:val="22"/>
        </w:rPr>
        <w:t>【标准播报答案】</w:t>
      </w:r>
    </w:p>
    <w:p w14:paraId="689003FA">
      <w:pPr>
        <w:spacing w:before="120" w:after="120" w:line="288" w:lineRule="auto"/>
        <w:ind w:left="453"/>
        <w:jc w:val="left"/>
      </w:pPr>
      <w:r>
        <w:rPr>
          <w:rFonts w:ascii="Arial" w:hAnsi="Arial" w:eastAsia="等线" w:cs="Arial"/>
          <w:sz w:val="22"/>
        </w:rPr>
        <w:t>学校西北门外1公里内有多家健身房，配备有氧区、力量区、操课房，可办理月卡、季卡、年卡，是同学们课余健身的好去处。</w:t>
      </w:r>
    </w:p>
    <w:p w14:paraId="30B7C304">
      <w:pPr>
        <w:spacing w:before="120" w:after="120" w:line="288" w:lineRule="auto"/>
        <w:ind w:left="453"/>
        <w:jc w:val="left"/>
      </w:pPr>
      <w:r>
        <w:rPr>
          <w:rFonts w:ascii="Arial" w:hAnsi="Arial" w:eastAsia="等线" w:cs="Arial"/>
          <w:sz w:val="22"/>
        </w:rPr>
        <w:t>【分类标签】</w:t>
      </w:r>
    </w:p>
    <w:p w14:paraId="08752A78">
      <w:pPr>
        <w:spacing w:before="120" w:after="120" w:line="288" w:lineRule="auto"/>
        <w:ind w:left="453"/>
        <w:jc w:val="left"/>
      </w:pPr>
      <w:r>
        <w:rPr>
          <w:rFonts w:ascii="Arial" w:hAnsi="Arial" w:eastAsia="等线" w:cs="Arial"/>
          <w:sz w:val="22"/>
        </w:rPr>
        <w:t>健身房,周边配套,生活服务</w:t>
      </w:r>
    </w:p>
    <w:p w14:paraId="76E204CA">
      <w:pPr>
        <w:numPr>
          <w:ilvl w:val="0"/>
          <w:numId w:val="395"/>
        </w:numPr>
        <w:spacing w:before="120" w:after="120" w:line="288" w:lineRule="auto"/>
        <w:ind w:left="0"/>
        <w:jc w:val="left"/>
      </w:pPr>
      <w:r>
        <w:rPr>
          <w:rFonts w:ascii="Arial" w:hAnsi="Arial" w:eastAsia="等线" w:cs="Arial"/>
          <w:sz w:val="22"/>
        </w:rPr>
        <w:t>【用户问法】</w:t>
      </w:r>
    </w:p>
    <w:p w14:paraId="6B3BFDDF">
      <w:pPr>
        <w:numPr>
          <w:ilvl w:val="0"/>
          <w:numId w:val="396"/>
        </w:numPr>
        <w:spacing w:before="120" w:after="120" w:line="288" w:lineRule="auto"/>
        <w:ind w:left="453"/>
        <w:jc w:val="left"/>
      </w:pPr>
      <w:r>
        <w:rPr>
          <w:rFonts w:ascii="Arial" w:hAnsi="Arial" w:eastAsia="等线" w:cs="Arial"/>
          <w:sz w:val="22"/>
        </w:rPr>
        <w:t>学校周边有电影院吗</w:t>
      </w:r>
    </w:p>
    <w:p w14:paraId="310E897C">
      <w:pPr>
        <w:numPr>
          <w:ilvl w:val="0"/>
          <w:numId w:val="397"/>
        </w:numPr>
        <w:spacing w:before="120" w:after="120" w:line="288" w:lineRule="auto"/>
        <w:ind w:left="453"/>
        <w:jc w:val="left"/>
      </w:pPr>
      <w:r>
        <w:rPr>
          <w:rFonts w:ascii="Arial" w:hAnsi="Arial" w:eastAsia="等线" w:cs="Arial"/>
          <w:sz w:val="22"/>
        </w:rPr>
        <w:t>最近的电影院在哪里</w:t>
      </w:r>
    </w:p>
    <w:p w14:paraId="4761B052">
      <w:pPr>
        <w:numPr>
          <w:ilvl w:val="0"/>
          <w:numId w:val="398"/>
        </w:numPr>
        <w:spacing w:before="120" w:after="120" w:line="288" w:lineRule="auto"/>
        <w:ind w:left="453"/>
        <w:jc w:val="left"/>
      </w:pPr>
      <w:r>
        <w:rPr>
          <w:rFonts w:ascii="Arial" w:hAnsi="Arial" w:eastAsia="等线" w:cs="Arial"/>
          <w:sz w:val="22"/>
        </w:rPr>
        <w:t>怎么去电影院</w:t>
      </w:r>
    </w:p>
    <w:p w14:paraId="7C458FC1">
      <w:pPr>
        <w:spacing w:before="120" w:after="120" w:line="288" w:lineRule="auto"/>
        <w:ind w:left="453"/>
        <w:jc w:val="left"/>
      </w:pPr>
      <w:r>
        <w:rPr>
          <w:rFonts w:ascii="Arial" w:hAnsi="Arial" w:eastAsia="等线" w:cs="Arial"/>
          <w:sz w:val="22"/>
        </w:rPr>
        <w:t>【标准播报答案】</w:t>
      </w:r>
    </w:p>
    <w:p w14:paraId="70D8FCDF">
      <w:pPr>
        <w:spacing w:before="120" w:after="120" w:line="288" w:lineRule="auto"/>
        <w:ind w:left="453"/>
        <w:jc w:val="left"/>
      </w:pPr>
      <w:r>
        <w:rPr>
          <w:rFonts w:ascii="Arial" w:hAnsi="Arial" w:eastAsia="等线" w:cs="Arial"/>
          <w:sz w:val="22"/>
        </w:rPr>
        <w:t>学校3公里内有多家连锁影院，可乘坐门口公交或骑行共享单车直达，周末和朋友看电影很方便。</w:t>
      </w:r>
    </w:p>
    <w:p w14:paraId="7D1B6331">
      <w:pPr>
        <w:spacing w:before="120" w:after="120" w:line="288" w:lineRule="auto"/>
        <w:ind w:left="453"/>
        <w:jc w:val="left"/>
      </w:pPr>
      <w:r>
        <w:rPr>
          <w:rFonts w:ascii="Arial" w:hAnsi="Arial" w:eastAsia="等线" w:cs="Arial"/>
          <w:sz w:val="22"/>
        </w:rPr>
        <w:t>【分类标签】</w:t>
      </w:r>
    </w:p>
    <w:p w14:paraId="4E6D238F">
      <w:pPr>
        <w:spacing w:before="120" w:after="120" w:line="288" w:lineRule="auto"/>
        <w:ind w:left="453"/>
        <w:jc w:val="left"/>
      </w:pPr>
      <w:r>
        <w:rPr>
          <w:rFonts w:ascii="Arial" w:hAnsi="Arial" w:eastAsia="等线" w:cs="Arial"/>
          <w:sz w:val="22"/>
        </w:rPr>
        <w:t>电影院,周边配套,休闲娱乐</w:t>
      </w:r>
    </w:p>
    <w:p w14:paraId="45F3574A">
      <w:pPr>
        <w:numPr>
          <w:ilvl w:val="0"/>
          <w:numId w:val="399"/>
        </w:numPr>
        <w:spacing w:before="120" w:after="120" w:line="288" w:lineRule="auto"/>
        <w:ind w:left="0"/>
        <w:jc w:val="left"/>
      </w:pPr>
      <w:r>
        <w:rPr>
          <w:rFonts w:ascii="Arial" w:hAnsi="Arial" w:eastAsia="等线" w:cs="Arial"/>
          <w:sz w:val="22"/>
        </w:rPr>
        <w:t>【用户问法】</w:t>
      </w:r>
    </w:p>
    <w:p w14:paraId="443423F1">
      <w:pPr>
        <w:numPr>
          <w:ilvl w:val="0"/>
          <w:numId w:val="400"/>
        </w:numPr>
        <w:spacing w:before="120" w:after="120" w:line="288" w:lineRule="auto"/>
        <w:ind w:left="453"/>
        <w:jc w:val="left"/>
      </w:pPr>
      <w:r>
        <w:rPr>
          <w:rFonts w:ascii="Arial" w:hAnsi="Arial" w:eastAsia="等线" w:cs="Arial"/>
          <w:sz w:val="22"/>
        </w:rPr>
        <w:t>去长春站怎么走</w:t>
      </w:r>
    </w:p>
    <w:p w14:paraId="2E66C4A4">
      <w:pPr>
        <w:numPr>
          <w:ilvl w:val="0"/>
          <w:numId w:val="401"/>
        </w:numPr>
        <w:spacing w:before="120" w:after="120" w:line="288" w:lineRule="auto"/>
        <w:ind w:left="453"/>
        <w:jc w:val="left"/>
      </w:pPr>
      <w:r>
        <w:rPr>
          <w:rFonts w:ascii="Arial" w:hAnsi="Arial" w:eastAsia="等线" w:cs="Arial"/>
          <w:sz w:val="22"/>
        </w:rPr>
        <w:t>去长春西站怎么坐车</w:t>
      </w:r>
    </w:p>
    <w:p w14:paraId="5145ECD9">
      <w:pPr>
        <w:numPr>
          <w:ilvl w:val="0"/>
          <w:numId w:val="402"/>
        </w:numPr>
        <w:spacing w:before="120" w:after="120" w:line="288" w:lineRule="auto"/>
        <w:ind w:left="453"/>
        <w:jc w:val="left"/>
      </w:pPr>
      <w:r>
        <w:rPr>
          <w:rFonts w:ascii="Arial" w:hAnsi="Arial" w:eastAsia="等线" w:cs="Arial"/>
          <w:sz w:val="22"/>
        </w:rPr>
        <w:t>去龙嘉机场最快的方式</w:t>
      </w:r>
    </w:p>
    <w:p w14:paraId="074D04CA">
      <w:pPr>
        <w:spacing w:before="120" w:after="120" w:line="288" w:lineRule="auto"/>
        <w:ind w:left="453"/>
        <w:jc w:val="left"/>
      </w:pPr>
      <w:r>
        <w:rPr>
          <w:rFonts w:ascii="Arial" w:hAnsi="Arial" w:eastAsia="等线" w:cs="Arial"/>
          <w:sz w:val="22"/>
        </w:rPr>
        <w:t>【标准播报答案】</w:t>
      </w:r>
    </w:p>
    <w:p w14:paraId="3755ECD1">
      <w:pPr>
        <w:spacing w:before="120" w:after="120" w:line="288" w:lineRule="auto"/>
        <w:ind w:left="453"/>
        <w:jc w:val="left"/>
      </w:pPr>
      <w:r>
        <w:rPr>
          <w:rFonts w:ascii="Arial" w:hAnsi="Arial" w:eastAsia="等线" w:cs="Arial"/>
          <w:sz w:val="22"/>
        </w:rPr>
        <w:t>去长春站可乘坐轨道交通3号线直达；去长春西站可乘坐3号线换乘2号线；去龙嘉机场可乘坐3号线到长春站换乘高铁，最快40分钟即可到达。</w:t>
      </w:r>
    </w:p>
    <w:p w14:paraId="28BF1322">
      <w:pPr>
        <w:spacing w:before="120" w:after="120" w:line="288" w:lineRule="auto"/>
        <w:ind w:left="453"/>
        <w:jc w:val="left"/>
      </w:pPr>
      <w:r>
        <w:rPr>
          <w:rFonts w:ascii="Arial" w:hAnsi="Arial" w:eastAsia="等线" w:cs="Arial"/>
          <w:sz w:val="22"/>
        </w:rPr>
        <w:t>【分类标签】</w:t>
      </w:r>
    </w:p>
    <w:p w14:paraId="46EE905B">
      <w:pPr>
        <w:spacing w:before="120" w:after="120" w:line="288" w:lineRule="auto"/>
        <w:ind w:left="453"/>
        <w:jc w:val="left"/>
      </w:pPr>
      <w:r>
        <w:rPr>
          <w:rFonts w:ascii="Arial" w:hAnsi="Arial" w:eastAsia="等线" w:cs="Arial"/>
          <w:sz w:val="22"/>
        </w:rPr>
        <w:t>交通,通勤,火车站,机场,校外配套</w:t>
      </w:r>
    </w:p>
    <w:p w14:paraId="47A4C7BB">
      <w:pPr>
        <w:pBdr>
          <w:bottom w:val="single" w:color="DEE0E3" w:sz="2" w:space="0"/>
          <w:between w:val="single" w:color="DEE0E3" w:sz="2" w:space="0"/>
        </w:pBdr>
        <w:spacing w:before="120" w:after="120" w:line="288" w:lineRule="auto"/>
        <w:ind w:left="0"/>
      </w:pPr>
    </w:p>
    <w:p w14:paraId="40ACA04A">
      <w:pPr>
        <w:spacing w:before="320" w:after="120" w:line="288" w:lineRule="auto"/>
        <w:ind w:left="0"/>
        <w:jc w:val="left"/>
        <w:outlineLvl w:val="1"/>
      </w:pPr>
      <w:bookmarkStart w:id="8" w:name="heading_8"/>
      <w:r>
        <w:rPr>
          <w:rFonts w:ascii="Arial" w:hAnsi="Arial" w:eastAsia="等线" w:cs="Arial"/>
          <w:b/>
          <w:sz w:val="32"/>
        </w:rPr>
        <w:t>二、校园趣味互动彩蛋问答库（差异化核心，覆盖校园梗、冷知识、互动玩法）</w:t>
      </w:r>
      <w:bookmarkEnd w:id="8"/>
    </w:p>
    <w:p w14:paraId="08D0B1CF">
      <w:pPr>
        <w:spacing w:before="300" w:after="120" w:line="288" w:lineRule="auto"/>
        <w:ind w:left="0"/>
        <w:jc w:val="left"/>
        <w:outlineLvl w:val="2"/>
      </w:pPr>
      <w:bookmarkStart w:id="9" w:name="heading_9"/>
      <w:r>
        <w:rPr>
          <w:rFonts w:ascii="Arial" w:hAnsi="Arial" w:eastAsia="等线" w:cs="Arial"/>
          <w:b/>
          <w:sz w:val="30"/>
        </w:rPr>
        <w:t>2.1 地标彩蛋类</w:t>
      </w:r>
      <w:bookmarkEnd w:id="9"/>
    </w:p>
    <w:p w14:paraId="2C62AF90">
      <w:pPr>
        <w:numPr>
          <w:ilvl w:val="0"/>
          <w:numId w:val="403"/>
        </w:numPr>
        <w:spacing w:before="120" w:after="120" w:line="288" w:lineRule="auto"/>
        <w:ind w:left="0"/>
        <w:jc w:val="left"/>
      </w:pPr>
      <w:r>
        <w:rPr>
          <w:rFonts w:ascii="Arial" w:hAnsi="Arial" w:eastAsia="等线" w:cs="Arial"/>
          <w:sz w:val="22"/>
        </w:rPr>
        <w:t>【用户问法】</w:t>
      </w:r>
    </w:p>
    <w:p w14:paraId="31518CA5">
      <w:pPr>
        <w:numPr>
          <w:ilvl w:val="0"/>
          <w:numId w:val="404"/>
        </w:numPr>
        <w:spacing w:before="120" w:after="120" w:line="288" w:lineRule="auto"/>
        <w:ind w:left="453"/>
        <w:jc w:val="left"/>
      </w:pPr>
      <w:r>
        <w:rPr>
          <w:rFonts w:ascii="Arial" w:hAnsi="Arial" w:eastAsia="等线" w:cs="Arial"/>
          <w:sz w:val="22"/>
        </w:rPr>
        <w:t>钟楼有啥秘密</w:t>
      </w:r>
    </w:p>
    <w:p w14:paraId="0E41DBB1">
      <w:pPr>
        <w:spacing w:before="120" w:after="120" w:line="288" w:lineRule="auto"/>
        <w:ind w:left="453"/>
        <w:jc w:val="left"/>
      </w:pPr>
      <w:r>
        <w:rPr>
          <w:rFonts w:ascii="Arial" w:hAnsi="Arial" w:eastAsia="等线" w:cs="Arial"/>
          <w:sz w:val="22"/>
        </w:rPr>
        <w:t>【标准播报答案】</w:t>
      </w:r>
    </w:p>
    <w:p w14:paraId="2496B3B8">
      <w:pPr>
        <w:spacing w:before="120" w:after="120" w:line="288" w:lineRule="auto"/>
        <w:ind w:left="453"/>
        <w:jc w:val="left"/>
        <w:rPr>
          <w:rFonts w:hint="default" w:eastAsia="等线"/>
          <w:lang w:val="en-US" w:eastAsia="zh-CN"/>
        </w:rPr>
      </w:pPr>
      <w:r>
        <w:rPr>
          <w:rFonts w:ascii="Arial" w:hAnsi="Arial" w:eastAsia="等线" w:cs="Arial"/>
          <w:sz w:val="22"/>
        </w:rPr>
        <w:t>钟楼</w:t>
      </w:r>
      <w:r>
        <w:rPr>
          <w:rFonts w:hint="eastAsia" w:ascii="Arial" w:hAnsi="Arial" w:eastAsia="等线" w:cs="Arial"/>
          <w:sz w:val="22"/>
          <w:lang w:val="en-US" w:eastAsia="zh-CN"/>
        </w:rPr>
        <w:t>会固定在每年新生入校，不定时活动中打开全部灯光，展现全盛姿态</w:t>
      </w:r>
    </w:p>
    <w:p w14:paraId="5AF14CB5">
      <w:pPr>
        <w:spacing w:before="120" w:after="120" w:line="288" w:lineRule="auto"/>
        <w:ind w:left="453"/>
        <w:jc w:val="left"/>
      </w:pPr>
      <w:r>
        <w:rPr>
          <w:rFonts w:ascii="Arial" w:hAnsi="Arial" w:eastAsia="等线" w:cs="Arial"/>
          <w:sz w:val="22"/>
        </w:rPr>
        <w:t>【分类标签】</w:t>
      </w:r>
    </w:p>
    <w:p w14:paraId="2B1DE4D1">
      <w:pPr>
        <w:spacing w:before="120" w:after="120" w:line="288" w:lineRule="auto"/>
        <w:ind w:left="453"/>
        <w:jc w:val="left"/>
      </w:pPr>
      <w:r>
        <w:rPr>
          <w:rFonts w:ascii="Arial" w:hAnsi="Arial" w:eastAsia="等线" w:cs="Arial"/>
          <w:sz w:val="22"/>
        </w:rPr>
        <w:t>地标,长财彩蛋</w:t>
      </w:r>
    </w:p>
    <w:p w14:paraId="439172ED">
      <w:pPr>
        <w:numPr>
          <w:ilvl w:val="0"/>
          <w:numId w:val="405"/>
        </w:numPr>
        <w:spacing w:before="120" w:after="120" w:line="288" w:lineRule="auto"/>
        <w:ind w:left="0"/>
        <w:jc w:val="left"/>
      </w:pPr>
      <w:r>
        <w:rPr>
          <w:rFonts w:ascii="Arial" w:hAnsi="Arial" w:eastAsia="等线" w:cs="Arial"/>
          <w:sz w:val="22"/>
        </w:rPr>
        <w:t>【用户问法】</w:t>
      </w:r>
    </w:p>
    <w:p w14:paraId="09FDF672">
      <w:pPr>
        <w:numPr>
          <w:ilvl w:val="0"/>
          <w:numId w:val="406"/>
        </w:numPr>
        <w:spacing w:before="120" w:after="120" w:line="288" w:lineRule="auto"/>
        <w:ind w:left="453"/>
        <w:jc w:val="left"/>
      </w:pPr>
      <w:r>
        <w:rPr>
          <w:rFonts w:ascii="Arial" w:hAnsi="Arial" w:eastAsia="等线" w:cs="Arial"/>
          <w:sz w:val="22"/>
        </w:rPr>
        <w:t>荷清池双亭有啥彩蛋</w:t>
      </w:r>
    </w:p>
    <w:p w14:paraId="27D85DB9">
      <w:pPr>
        <w:numPr>
          <w:ilvl w:val="0"/>
          <w:numId w:val="407"/>
        </w:numPr>
        <w:spacing w:before="120" w:after="120" w:line="288" w:lineRule="auto"/>
        <w:ind w:left="453"/>
        <w:jc w:val="left"/>
      </w:pPr>
      <w:r>
        <w:rPr>
          <w:rFonts w:ascii="Arial" w:hAnsi="Arial" w:eastAsia="等线" w:cs="Arial"/>
          <w:sz w:val="22"/>
        </w:rPr>
        <w:t>晚亭有啥景</w:t>
      </w:r>
    </w:p>
    <w:p w14:paraId="01A3FADD">
      <w:pPr>
        <w:spacing w:before="120" w:after="120" w:line="288" w:lineRule="auto"/>
        <w:ind w:left="453"/>
        <w:jc w:val="left"/>
      </w:pPr>
      <w:r>
        <w:rPr>
          <w:rFonts w:ascii="Arial" w:hAnsi="Arial" w:eastAsia="等线" w:cs="Arial"/>
          <w:sz w:val="22"/>
        </w:rPr>
        <w:t>【标准播报答案】</w:t>
      </w:r>
    </w:p>
    <w:p w14:paraId="43FCC8A9">
      <w:pPr>
        <w:spacing w:before="120" w:after="120" w:line="288" w:lineRule="auto"/>
        <w:ind w:left="453"/>
        <w:jc w:val="left"/>
      </w:pPr>
      <w:r>
        <w:rPr>
          <w:rFonts w:ascii="Arial" w:hAnsi="Arial" w:eastAsia="等线" w:cs="Arial"/>
          <w:sz w:val="22"/>
        </w:rPr>
        <w:t>荷清池</w:t>
      </w:r>
      <w:r>
        <w:rPr>
          <w:rFonts w:hint="eastAsia" w:ascii="Arial" w:hAnsi="Arial" w:eastAsia="等线" w:cs="Arial"/>
          <w:sz w:val="22"/>
          <w:lang w:val="en-US" w:eastAsia="zh-CN"/>
        </w:rPr>
        <w:t>里有鸭鸭和大鹅</w:t>
      </w:r>
      <w:r>
        <w:rPr>
          <w:rFonts w:ascii="Arial" w:hAnsi="Arial" w:eastAsia="等线" w:cs="Arial"/>
          <w:sz w:val="22"/>
        </w:rPr>
        <w:t>，夏天这里有常驻</w:t>
      </w:r>
      <w:r>
        <w:rPr>
          <w:rFonts w:hint="eastAsia" w:ascii="Arial" w:hAnsi="Arial" w:eastAsia="等线" w:cs="Arial"/>
          <w:sz w:val="22"/>
          <w:lang w:val="en-US" w:eastAsia="zh-CN"/>
        </w:rPr>
        <w:t>小</w:t>
      </w:r>
      <w:r>
        <w:rPr>
          <w:rFonts w:ascii="Arial" w:hAnsi="Arial" w:eastAsia="等线" w:cs="Arial"/>
          <w:sz w:val="22"/>
        </w:rPr>
        <w:t>猫和大白鹅。</w:t>
      </w:r>
    </w:p>
    <w:p w14:paraId="47085F8B">
      <w:pPr>
        <w:spacing w:before="120" w:after="120" w:line="288" w:lineRule="auto"/>
        <w:ind w:left="453"/>
        <w:jc w:val="left"/>
      </w:pPr>
      <w:r>
        <w:rPr>
          <w:rFonts w:ascii="Arial" w:hAnsi="Arial" w:eastAsia="等线" w:cs="Arial"/>
          <w:sz w:val="22"/>
        </w:rPr>
        <w:t>【分类标签】</w:t>
      </w:r>
    </w:p>
    <w:p w14:paraId="1B4A8D89">
      <w:pPr>
        <w:spacing w:before="120" w:after="120" w:line="288" w:lineRule="auto"/>
        <w:ind w:left="453"/>
        <w:jc w:val="left"/>
      </w:pPr>
      <w:r>
        <w:rPr>
          <w:rFonts w:ascii="Arial" w:hAnsi="Arial" w:eastAsia="等线" w:cs="Arial"/>
          <w:sz w:val="22"/>
        </w:rPr>
        <w:t>地标,萌宠,打卡点</w:t>
      </w:r>
    </w:p>
    <w:p w14:paraId="2DB88415">
      <w:pPr>
        <w:spacing w:before="120" w:after="120" w:line="288" w:lineRule="auto"/>
        <w:ind w:left="453"/>
        <w:jc w:val="left"/>
      </w:pPr>
      <w:r>
        <w:rPr>
          <w:rFonts w:ascii="Arial" w:hAnsi="Arial" w:eastAsia="等线" w:cs="Arial"/>
          <w:sz w:val="22"/>
        </w:rPr>
        <w:t>【分类标签】</w:t>
      </w:r>
    </w:p>
    <w:p w14:paraId="3A470421">
      <w:pPr>
        <w:spacing w:before="120" w:after="120" w:line="288" w:lineRule="auto"/>
        <w:ind w:left="453"/>
        <w:jc w:val="left"/>
      </w:pPr>
      <w:r>
        <w:rPr>
          <w:rFonts w:ascii="Arial" w:hAnsi="Arial" w:eastAsia="等线" w:cs="Arial"/>
          <w:sz w:val="22"/>
        </w:rPr>
        <w:t>地标,校园冷知识</w:t>
      </w:r>
    </w:p>
    <w:p w14:paraId="0CBA7CE0">
      <w:pPr>
        <w:numPr>
          <w:ilvl w:val="0"/>
          <w:numId w:val="408"/>
        </w:numPr>
        <w:spacing w:before="120" w:after="120" w:line="288" w:lineRule="auto"/>
        <w:ind w:left="0"/>
        <w:jc w:val="left"/>
      </w:pPr>
      <w:r>
        <w:rPr>
          <w:rFonts w:ascii="Arial" w:hAnsi="Arial" w:eastAsia="等线" w:cs="Arial"/>
          <w:sz w:val="22"/>
        </w:rPr>
        <w:t>【用户问法】</w:t>
      </w:r>
    </w:p>
    <w:p w14:paraId="5FEB2752">
      <w:pPr>
        <w:numPr>
          <w:ilvl w:val="0"/>
          <w:numId w:val="409"/>
        </w:numPr>
        <w:spacing w:before="120" w:after="120" w:line="288" w:lineRule="auto"/>
        <w:ind w:left="453"/>
        <w:jc w:val="left"/>
      </w:pPr>
      <w:r>
        <w:rPr>
          <w:rFonts w:hint="eastAsia" w:ascii="Arial" w:hAnsi="Arial" w:eastAsia="等线" w:cs="Arial"/>
          <w:sz w:val="22"/>
          <w:lang w:val="en-US" w:eastAsia="zh-CN"/>
        </w:rPr>
        <w:t>图书馆</w:t>
      </w:r>
      <w:r>
        <w:rPr>
          <w:rFonts w:ascii="Arial" w:hAnsi="Arial" w:eastAsia="等线" w:cs="Arial"/>
          <w:sz w:val="22"/>
        </w:rPr>
        <w:t>彩蛋</w:t>
      </w:r>
    </w:p>
    <w:p w14:paraId="5B555F5C">
      <w:pPr>
        <w:spacing w:before="120" w:after="120" w:line="288" w:lineRule="auto"/>
        <w:ind w:left="453"/>
        <w:jc w:val="left"/>
      </w:pPr>
      <w:r>
        <w:rPr>
          <w:rFonts w:ascii="Arial" w:hAnsi="Arial" w:eastAsia="等线" w:cs="Arial"/>
          <w:sz w:val="22"/>
        </w:rPr>
        <w:t>【标准播报答案】</w:t>
      </w:r>
    </w:p>
    <w:p w14:paraId="5FC4456B">
      <w:pPr>
        <w:spacing w:before="120" w:after="120" w:line="288" w:lineRule="auto"/>
        <w:ind w:left="453"/>
        <w:jc w:val="left"/>
        <w:rPr>
          <w:rFonts w:hint="default" w:ascii="Arial" w:hAnsi="Arial" w:eastAsia="等线" w:cs="Arial"/>
          <w:sz w:val="22"/>
          <w:lang w:val="en-US" w:eastAsia="zh-CN"/>
        </w:rPr>
      </w:pPr>
      <w:r>
        <w:rPr>
          <w:rFonts w:hint="eastAsia" w:ascii="Arial" w:hAnsi="Arial" w:eastAsia="等线" w:cs="Arial"/>
          <w:sz w:val="22"/>
          <w:lang w:val="en-US" w:eastAsia="zh-CN"/>
        </w:rPr>
        <w:t>图书馆内设有钱币博物馆，吉林大学仅此一家！</w:t>
      </w:r>
    </w:p>
    <w:p w14:paraId="0BE075DE">
      <w:pPr>
        <w:spacing w:before="120" w:after="120" w:line="288" w:lineRule="auto"/>
        <w:ind w:left="453"/>
        <w:jc w:val="left"/>
      </w:pPr>
      <w:r>
        <w:rPr>
          <w:rFonts w:ascii="Arial" w:hAnsi="Arial" w:eastAsia="等线" w:cs="Arial"/>
          <w:sz w:val="22"/>
        </w:rPr>
        <w:t>【分类标签】</w:t>
      </w:r>
    </w:p>
    <w:p w14:paraId="734F4ACB">
      <w:pPr>
        <w:spacing w:before="120" w:after="120" w:line="288" w:lineRule="auto"/>
        <w:ind w:left="453"/>
        <w:jc w:val="left"/>
        <w:rPr>
          <w:rFonts w:hint="eastAsia" w:eastAsia="等线"/>
          <w:lang w:val="en-US" w:eastAsia="zh-CN"/>
        </w:rPr>
      </w:pPr>
      <w:r>
        <w:rPr>
          <w:rFonts w:ascii="Arial" w:hAnsi="Arial" w:eastAsia="等线" w:cs="Arial"/>
          <w:sz w:val="22"/>
        </w:rPr>
        <w:t>地标,</w:t>
      </w:r>
      <w:r>
        <w:rPr>
          <w:rFonts w:hint="eastAsia" w:ascii="Arial" w:hAnsi="Arial" w:eastAsia="等线" w:cs="Arial"/>
          <w:sz w:val="22"/>
          <w:lang w:val="en-US" w:eastAsia="zh-CN"/>
        </w:rPr>
        <w:t>打卡点</w:t>
      </w:r>
      <w:r>
        <w:rPr>
          <w:rFonts w:ascii="Arial" w:hAnsi="Arial" w:eastAsia="等线" w:cs="Arial"/>
          <w:sz w:val="22"/>
        </w:rPr>
        <w:t>,</w:t>
      </w:r>
      <w:r>
        <w:rPr>
          <w:rFonts w:hint="eastAsia" w:ascii="Arial" w:hAnsi="Arial" w:eastAsia="等线" w:cs="Arial"/>
          <w:sz w:val="22"/>
          <w:lang w:val="en-US" w:eastAsia="zh-CN"/>
        </w:rPr>
        <w:t>图书馆</w:t>
      </w:r>
    </w:p>
    <w:p w14:paraId="0563AA05">
      <w:pPr>
        <w:spacing w:before="300" w:after="120" w:line="288" w:lineRule="auto"/>
        <w:ind w:left="0"/>
        <w:jc w:val="left"/>
        <w:outlineLvl w:val="2"/>
      </w:pPr>
      <w:bookmarkStart w:id="10" w:name="heading_10"/>
      <w:r>
        <w:rPr>
          <w:rFonts w:ascii="Arial" w:hAnsi="Arial" w:eastAsia="等线" w:cs="Arial"/>
          <w:b/>
          <w:sz w:val="30"/>
        </w:rPr>
        <w:t>2.2 校园萌宠类</w:t>
      </w:r>
      <w:bookmarkEnd w:id="10"/>
    </w:p>
    <w:p w14:paraId="665261EE">
      <w:pPr>
        <w:numPr>
          <w:ilvl w:val="0"/>
          <w:numId w:val="410"/>
        </w:numPr>
        <w:spacing w:before="120" w:after="120" w:line="288" w:lineRule="auto"/>
        <w:ind w:left="0"/>
        <w:jc w:val="left"/>
      </w:pPr>
      <w:r>
        <w:rPr>
          <w:rFonts w:ascii="Arial" w:hAnsi="Arial" w:eastAsia="等线" w:cs="Arial"/>
          <w:sz w:val="22"/>
        </w:rPr>
        <w:t>【用户问法】</w:t>
      </w:r>
    </w:p>
    <w:p w14:paraId="7E954A1A">
      <w:pPr>
        <w:numPr>
          <w:ilvl w:val="0"/>
          <w:numId w:val="411"/>
        </w:numPr>
        <w:spacing w:before="120" w:after="120" w:line="288" w:lineRule="auto"/>
        <w:ind w:left="453"/>
        <w:jc w:val="left"/>
      </w:pPr>
      <w:r>
        <w:rPr>
          <w:rFonts w:ascii="Arial" w:hAnsi="Arial" w:eastAsia="等线" w:cs="Arial"/>
          <w:sz w:val="22"/>
        </w:rPr>
        <w:t>长财校猫</w:t>
      </w:r>
    </w:p>
    <w:p w14:paraId="245BCEB0">
      <w:pPr>
        <w:numPr>
          <w:ilvl w:val="0"/>
          <w:numId w:val="412"/>
        </w:numPr>
        <w:spacing w:before="120" w:after="120" w:line="288" w:lineRule="auto"/>
        <w:ind w:left="453"/>
        <w:jc w:val="left"/>
      </w:pPr>
      <w:r>
        <w:rPr>
          <w:rFonts w:ascii="Arial" w:hAnsi="Arial" w:eastAsia="等线" w:cs="Arial"/>
          <w:sz w:val="22"/>
        </w:rPr>
        <w:t>校猫在哪</w:t>
      </w:r>
    </w:p>
    <w:p w14:paraId="49158A9A">
      <w:pPr>
        <w:spacing w:before="120" w:after="120" w:line="288" w:lineRule="auto"/>
        <w:ind w:left="453"/>
        <w:jc w:val="left"/>
      </w:pPr>
      <w:r>
        <w:rPr>
          <w:rFonts w:ascii="Arial" w:hAnsi="Arial" w:eastAsia="等线" w:cs="Arial"/>
          <w:sz w:val="22"/>
        </w:rPr>
        <w:t>【标准播报答案】</w:t>
      </w:r>
    </w:p>
    <w:p w14:paraId="6D43897E">
      <w:pPr>
        <w:spacing w:before="120" w:after="120" w:line="288" w:lineRule="auto"/>
        <w:ind w:left="453"/>
        <w:jc w:val="left"/>
      </w:pPr>
      <w:r>
        <w:rPr>
          <w:rFonts w:ascii="Arial" w:hAnsi="Arial" w:eastAsia="等线" w:cs="Arial"/>
          <w:sz w:val="22"/>
        </w:rPr>
        <w:t>荷清池旁常驻三只校猫，喂它们猫条会有好运哦。</w:t>
      </w:r>
    </w:p>
    <w:p w14:paraId="66BF5A0B">
      <w:pPr>
        <w:spacing w:before="120" w:after="120" w:line="288" w:lineRule="auto"/>
        <w:ind w:left="453"/>
        <w:jc w:val="left"/>
      </w:pPr>
      <w:r>
        <w:rPr>
          <w:rFonts w:ascii="Arial" w:hAnsi="Arial" w:eastAsia="等线" w:cs="Arial"/>
          <w:sz w:val="22"/>
        </w:rPr>
        <w:t>【分类标签】</w:t>
      </w:r>
    </w:p>
    <w:p w14:paraId="63C5A9AF">
      <w:pPr>
        <w:spacing w:before="120" w:after="120" w:line="288" w:lineRule="auto"/>
        <w:ind w:left="453"/>
        <w:jc w:val="left"/>
      </w:pPr>
      <w:r>
        <w:rPr>
          <w:rFonts w:ascii="Arial" w:hAnsi="Arial" w:eastAsia="等线" w:cs="Arial"/>
          <w:sz w:val="22"/>
        </w:rPr>
        <w:t>萌宠,彩蛋,校园打卡</w:t>
      </w:r>
    </w:p>
    <w:p w14:paraId="78C7E174">
      <w:pPr>
        <w:numPr>
          <w:ilvl w:val="0"/>
          <w:numId w:val="413"/>
        </w:numPr>
        <w:spacing w:before="120" w:after="120" w:line="288" w:lineRule="auto"/>
        <w:ind w:left="0"/>
        <w:jc w:val="left"/>
      </w:pPr>
      <w:r>
        <w:rPr>
          <w:rFonts w:ascii="Arial" w:hAnsi="Arial" w:eastAsia="等线" w:cs="Arial"/>
          <w:sz w:val="22"/>
        </w:rPr>
        <w:t>【用户问法】</w:t>
      </w:r>
    </w:p>
    <w:p w14:paraId="010F248E">
      <w:pPr>
        <w:numPr>
          <w:ilvl w:val="0"/>
          <w:numId w:val="414"/>
        </w:numPr>
        <w:spacing w:before="120" w:after="120" w:line="288" w:lineRule="auto"/>
        <w:ind w:left="453"/>
        <w:jc w:val="left"/>
      </w:pPr>
      <w:r>
        <w:rPr>
          <w:rFonts w:ascii="Arial" w:hAnsi="Arial" w:eastAsia="等线" w:cs="Arial"/>
          <w:sz w:val="22"/>
        </w:rPr>
        <w:t>大白鹅好玩吗</w:t>
      </w:r>
    </w:p>
    <w:p w14:paraId="03367C44">
      <w:pPr>
        <w:numPr>
          <w:ilvl w:val="0"/>
          <w:numId w:val="415"/>
        </w:numPr>
        <w:spacing w:before="120" w:after="120" w:line="288" w:lineRule="auto"/>
        <w:ind w:left="453"/>
        <w:jc w:val="left"/>
      </w:pPr>
      <w:r>
        <w:rPr>
          <w:rFonts w:ascii="Arial" w:hAnsi="Arial" w:eastAsia="等线" w:cs="Arial"/>
          <w:sz w:val="22"/>
        </w:rPr>
        <w:t>怎么跟白鹅互动</w:t>
      </w:r>
    </w:p>
    <w:p w14:paraId="269CFD28">
      <w:pPr>
        <w:spacing w:before="120" w:after="120" w:line="288" w:lineRule="auto"/>
        <w:ind w:left="453"/>
        <w:jc w:val="left"/>
      </w:pPr>
      <w:r>
        <w:rPr>
          <w:rFonts w:ascii="Arial" w:hAnsi="Arial" w:eastAsia="等线" w:cs="Arial"/>
          <w:sz w:val="22"/>
        </w:rPr>
        <w:t>【标准播报答案】</w:t>
      </w:r>
    </w:p>
    <w:p w14:paraId="58FDE189">
      <w:pPr>
        <w:spacing w:before="120" w:after="120" w:line="288" w:lineRule="auto"/>
        <w:ind w:left="453"/>
        <w:jc w:val="left"/>
      </w:pPr>
      <w:r>
        <w:rPr>
          <w:rFonts w:ascii="Arial" w:hAnsi="Arial" w:eastAsia="等线" w:cs="Arial"/>
          <w:sz w:val="22"/>
        </w:rPr>
        <w:t>对着荷清池的大白鹅喊 “长财加油”，它们会叫三声回应你。</w:t>
      </w:r>
    </w:p>
    <w:p w14:paraId="5EAD5152">
      <w:pPr>
        <w:spacing w:before="120" w:after="120" w:line="288" w:lineRule="auto"/>
        <w:ind w:left="453"/>
        <w:jc w:val="left"/>
      </w:pPr>
      <w:r>
        <w:rPr>
          <w:rFonts w:ascii="Arial" w:hAnsi="Arial" w:eastAsia="等线" w:cs="Arial"/>
          <w:sz w:val="22"/>
        </w:rPr>
        <w:t>【分类标签】</w:t>
      </w:r>
    </w:p>
    <w:p w14:paraId="4748E0BF">
      <w:pPr>
        <w:spacing w:before="120" w:after="120" w:line="288" w:lineRule="auto"/>
        <w:ind w:left="453"/>
        <w:jc w:val="left"/>
      </w:pPr>
      <w:r>
        <w:rPr>
          <w:rFonts w:ascii="Arial" w:hAnsi="Arial" w:eastAsia="等线" w:cs="Arial"/>
          <w:sz w:val="22"/>
        </w:rPr>
        <w:t>萌宠,互动,校园彩蛋</w:t>
      </w:r>
    </w:p>
    <w:p w14:paraId="4CFFCB85">
      <w:pPr>
        <w:numPr>
          <w:ilvl w:val="0"/>
          <w:numId w:val="416"/>
        </w:numPr>
        <w:spacing w:before="120" w:after="120" w:line="288" w:lineRule="auto"/>
        <w:ind w:left="0"/>
        <w:jc w:val="left"/>
      </w:pPr>
      <w:r>
        <w:rPr>
          <w:rFonts w:ascii="Arial" w:hAnsi="Arial" w:eastAsia="等线" w:cs="Arial"/>
          <w:sz w:val="22"/>
        </w:rPr>
        <w:t>【用户问法】</w:t>
      </w:r>
    </w:p>
    <w:p w14:paraId="7EA7D352">
      <w:pPr>
        <w:numPr>
          <w:ilvl w:val="0"/>
          <w:numId w:val="417"/>
        </w:numPr>
        <w:spacing w:before="120" w:after="120" w:line="288" w:lineRule="auto"/>
        <w:ind w:left="453"/>
        <w:jc w:val="left"/>
      </w:pPr>
      <w:r>
        <w:rPr>
          <w:rFonts w:ascii="Arial" w:hAnsi="Arial" w:eastAsia="等线" w:cs="Arial"/>
          <w:sz w:val="22"/>
        </w:rPr>
        <w:t>长财宿舍分布</w:t>
      </w:r>
    </w:p>
    <w:p w14:paraId="7FCF3E6C">
      <w:pPr>
        <w:numPr>
          <w:ilvl w:val="0"/>
          <w:numId w:val="418"/>
        </w:numPr>
        <w:spacing w:before="120" w:after="120" w:line="288" w:lineRule="auto"/>
        <w:ind w:left="453"/>
        <w:jc w:val="left"/>
      </w:pPr>
      <w:r>
        <w:rPr>
          <w:rFonts w:ascii="Arial" w:hAnsi="Arial" w:eastAsia="等线" w:cs="Arial"/>
          <w:sz w:val="22"/>
        </w:rPr>
        <w:t>男女寝划分</w:t>
      </w:r>
    </w:p>
    <w:p w14:paraId="507F22D8">
      <w:pPr>
        <w:spacing w:before="120" w:after="120" w:line="288" w:lineRule="auto"/>
        <w:ind w:left="453"/>
        <w:jc w:val="left"/>
      </w:pPr>
      <w:r>
        <w:rPr>
          <w:rFonts w:ascii="Arial" w:hAnsi="Arial" w:eastAsia="等线" w:cs="Arial"/>
          <w:sz w:val="22"/>
        </w:rPr>
        <w:t>【标准播报答案】</w:t>
      </w:r>
    </w:p>
    <w:p w14:paraId="0F8F0C28">
      <w:pPr>
        <w:spacing w:before="120" w:after="120" w:line="288" w:lineRule="auto"/>
        <w:ind w:left="453"/>
        <w:jc w:val="left"/>
      </w:pPr>
      <w:r>
        <w:rPr>
          <w:rFonts w:ascii="Arial" w:hAnsi="Arial" w:eastAsia="等线" w:cs="Arial"/>
          <w:sz w:val="22"/>
        </w:rPr>
        <w:t>校内 1、3、4、5、6、7 公寓为女寝，2、8 公寓为男寝。</w:t>
      </w:r>
    </w:p>
    <w:p w14:paraId="427C9B70">
      <w:pPr>
        <w:spacing w:before="120" w:after="120" w:line="288" w:lineRule="auto"/>
        <w:ind w:left="453"/>
        <w:jc w:val="left"/>
      </w:pPr>
      <w:r>
        <w:rPr>
          <w:rFonts w:ascii="Arial" w:hAnsi="Arial" w:eastAsia="等线" w:cs="Arial"/>
          <w:sz w:val="22"/>
        </w:rPr>
        <w:t>【分类标签】</w:t>
      </w:r>
    </w:p>
    <w:p w14:paraId="71867997">
      <w:pPr>
        <w:spacing w:before="120" w:after="120" w:line="288" w:lineRule="auto"/>
        <w:ind w:left="453"/>
        <w:jc w:val="left"/>
      </w:pPr>
      <w:r>
        <w:rPr>
          <w:rFonts w:ascii="Arial" w:hAnsi="Arial" w:eastAsia="等线" w:cs="Arial"/>
          <w:sz w:val="22"/>
        </w:rPr>
        <w:t>冷知识,宿舍,校园生活</w:t>
      </w:r>
    </w:p>
    <w:p w14:paraId="69FE79C8">
      <w:pPr>
        <w:numPr>
          <w:ilvl w:val="0"/>
          <w:numId w:val="419"/>
        </w:numPr>
        <w:spacing w:before="120" w:after="120" w:line="288" w:lineRule="auto"/>
        <w:ind w:left="0"/>
        <w:jc w:val="left"/>
      </w:pPr>
      <w:r>
        <w:rPr>
          <w:rFonts w:ascii="Arial" w:hAnsi="Arial" w:eastAsia="等线" w:cs="Arial"/>
          <w:sz w:val="22"/>
        </w:rPr>
        <w:t>【用户问法】</w:t>
      </w:r>
    </w:p>
    <w:p w14:paraId="465E7CB6">
      <w:pPr>
        <w:numPr>
          <w:ilvl w:val="0"/>
          <w:numId w:val="420"/>
        </w:numPr>
        <w:spacing w:before="120" w:after="120" w:line="288" w:lineRule="auto"/>
        <w:ind w:left="453"/>
        <w:jc w:val="left"/>
      </w:pPr>
      <w:r>
        <w:rPr>
          <w:rFonts w:ascii="Arial" w:hAnsi="Arial" w:eastAsia="等线" w:cs="Arial"/>
          <w:sz w:val="22"/>
        </w:rPr>
        <w:t>中央广场雕像秘密</w:t>
      </w:r>
    </w:p>
    <w:p w14:paraId="18E3CC8C">
      <w:pPr>
        <w:numPr>
          <w:ilvl w:val="0"/>
          <w:numId w:val="421"/>
        </w:numPr>
        <w:spacing w:before="120" w:after="120" w:line="288" w:lineRule="auto"/>
        <w:ind w:left="453"/>
        <w:jc w:val="left"/>
      </w:pPr>
      <w:r>
        <w:rPr>
          <w:rFonts w:ascii="Arial" w:hAnsi="Arial" w:eastAsia="等线" w:cs="Arial"/>
          <w:sz w:val="22"/>
        </w:rPr>
        <w:t>咋沾财气</w:t>
      </w:r>
    </w:p>
    <w:p w14:paraId="6E8E8A00">
      <w:pPr>
        <w:spacing w:before="120" w:after="120" w:line="288" w:lineRule="auto"/>
        <w:ind w:left="453"/>
        <w:jc w:val="left"/>
      </w:pPr>
      <w:r>
        <w:rPr>
          <w:rFonts w:ascii="Arial" w:hAnsi="Arial" w:eastAsia="等线" w:cs="Arial"/>
          <w:sz w:val="22"/>
        </w:rPr>
        <w:t>【标准播报答案】</w:t>
      </w:r>
    </w:p>
    <w:p w14:paraId="225BB131">
      <w:pPr>
        <w:spacing w:before="120" w:after="120" w:line="288" w:lineRule="auto"/>
        <w:ind w:left="453"/>
        <w:jc w:val="left"/>
      </w:pPr>
      <w:r>
        <w:rPr>
          <w:rFonts w:ascii="Arial" w:hAnsi="Arial" w:eastAsia="等线" w:cs="Arial"/>
          <w:sz w:val="22"/>
        </w:rPr>
        <w:t>中央广场</w:t>
      </w:r>
      <w:r>
        <w:rPr>
          <w:rFonts w:hint="eastAsia" w:ascii="Arial" w:hAnsi="Arial" w:eastAsia="等线" w:cs="Arial"/>
          <w:sz w:val="22"/>
          <w:lang w:val="en-US" w:eastAsia="zh-CN"/>
        </w:rPr>
        <w:t>孔子雕像考试前拜一拜会有好运发生</w:t>
      </w:r>
      <w:r>
        <w:rPr>
          <w:rFonts w:ascii="Arial" w:hAnsi="Arial" w:eastAsia="等线" w:cs="Arial"/>
          <w:sz w:val="22"/>
        </w:rPr>
        <w:t>哦。</w:t>
      </w:r>
    </w:p>
    <w:p w14:paraId="23DA5C0E">
      <w:pPr>
        <w:spacing w:before="120" w:after="120" w:line="288" w:lineRule="auto"/>
        <w:ind w:left="453"/>
        <w:jc w:val="left"/>
      </w:pPr>
      <w:r>
        <w:rPr>
          <w:rFonts w:ascii="Arial" w:hAnsi="Arial" w:eastAsia="等线" w:cs="Arial"/>
          <w:sz w:val="22"/>
        </w:rPr>
        <w:t>【分类标签】</w:t>
      </w:r>
    </w:p>
    <w:p w14:paraId="3B41DAC8">
      <w:pPr>
        <w:spacing w:before="120" w:after="120" w:line="288" w:lineRule="auto"/>
        <w:ind w:left="453"/>
        <w:jc w:val="left"/>
      </w:pPr>
      <w:r>
        <w:rPr>
          <w:rFonts w:ascii="Arial" w:hAnsi="Arial" w:eastAsia="等线" w:cs="Arial"/>
          <w:sz w:val="22"/>
        </w:rPr>
        <w:t>冷知识,祈福,校园文化</w:t>
      </w:r>
    </w:p>
    <w:p w14:paraId="205F812C">
      <w:pPr>
        <w:numPr>
          <w:ilvl w:val="0"/>
          <w:numId w:val="422"/>
        </w:numPr>
        <w:spacing w:before="120" w:after="120" w:line="288" w:lineRule="auto"/>
        <w:ind w:left="0"/>
        <w:jc w:val="left"/>
      </w:pPr>
      <w:r>
        <w:rPr>
          <w:rFonts w:ascii="Arial" w:hAnsi="Arial" w:eastAsia="等线" w:cs="Arial"/>
          <w:sz w:val="22"/>
        </w:rPr>
        <w:t>【用户问法】</w:t>
      </w:r>
    </w:p>
    <w:p w14:paraId="4CA0B889">
      <w:pPr>
        <w:numPr>
          <w:ilvl w:val="0"/>
          <w:numId w:val="423"/>
        </w:numPr>
        <w:spacing w:before="120" w:after="120" w:line="288" w:lineRule="auto"/>
        <w:ind w:left="453"/>
        <w:jc w:val="left"/>
      </w:pPr>
      <w:r>
        <w:rPr>
          <w:rFonts w:ascii="Arial" w:hAnsi="Arial" w:eastAsia="等线" w:cs="Arial"/>
          <w:sz w:val="22"/>
        </w:rPr>
        <w:t>长春财经学院建校时间</w:t>
      </w:r>
    </w:p>
    <w:p w14:paraId="7A29727A">
      <w:pPr>
        <w:numPr>
          <w:ilvl w:val="0"/>
          <w:numId w:val="424"/>
        </w:numPr>
        <w:spacing w:before="120" w:after="120" w:line="288" w:lineRule="auto"/>
        <w:ind w:left="453"/>
        <w:jc w:val="left"/>
      </w:pPr>
      <w:r>
        <w:rPr>
          <w:rFonts w:ascii="Arial" w:hAnsi="Arial" w:eastAsia="等线" w:cs="Arial"/>
          <w:sz w:val="22"/>
        </w:rPr>
        <w:t>学校的建校历史</w:t>
      </w:r>
    </w:p>
    <w:p w14:paraId="48680AE7">
      <w:pPr>
        <w:numPr>
          <w:ilvl w:val="0"/>
          <w:numId w:val="425"/>
        </w:numPr>
        <w:spacing w:before="120" w:after="120" w:line="288" w:lineRule="auto"/>
        <w:ind w:left="453"/>
        <w:jc w:val="left"/>
      </w:pPr>
      <w:r>
        <w:rPr>
          <w:rFonts w:ascii="Arial" w:hAnsi="Arial" w:eastAsia="等线" w:cs="Arial"/>
          <w:sz w:val="22"/>
        </w:rPr>
        <w:t>学校前身是什么</w:t>
      </w:r>
    </w:p>
    <w:p w14:paraId="2841F1E6">
      <w:pPr>
        <w:spacing w:before="120" w:after="120" w:line="288" w:lineRule="auto"/>
        <w:ind w:left="453"/>
        <w:jc w:val="left"/>
      </w:pPr>
      <w:r>
        <w:rPr>
          <w:rFonts w:ascii="Arial" w:hAnsi="Arial" w:eastAsia="等线" w:cs="Arial"/>
          <w:sz w:val="22"/>
        </w:rPr>
        <w:t>【标准播报答案】</w:t>
      </w:r>
    </w:p>
    <w:p w14:paraId="1242604F">
      <w:pPr>
        <w:spacing w:before="120" w:after="120" w:line="288" w:lineRule="auto"/>
        <w:ind w:left="453"/>
        <w:jc w:val="left"/>
      </w:pPr>
      <w:r>
        <w:rPr>
          <w:rFonts w:ascii="Arial" w:hAnsi="Arial" w:eastAsia="等线" w:cs="Arial"/>
          <w:sz w:val="22"/>
        </w:rPr>
        <w:t>长春财经学院始建于1988年，前身为吉林财税高等专科学校，2004年独立设置为长春税务学院信息经济学院，2014年正式更名为长春财经学院。</w:t>
      </w:r>
    </w:p>
    <w:p w14:paraId="000F0C00">
      <w:pPr>
        <w:spacing w:before="120" w:after="120" w:line="288" w:lineRule="auto"/>
        <w:ind w:left="453"/>
        <w:jc w:val="left"/>
      </w:pPr>
      <w:r>
        <w:rPr>
          <w:rFonts w:ascii="Arial" w:hAnsi="Arial" w:eastAsia="等线" w:cs="Arial"/>
          <w:sz w:val="22"/>
        </w:rPr>
        <w:t>【分类标签】</w:t>
      </w:r>
    </w:p>
    <w:p w14:paraId="55D5BD8C">
      <w:pPr>
        <w:spacing w:before="120" w:after="120" w:line="288" w:lineRule="auto"/>
        <w:ind w:left="453"/>
        <w:jc w:val="left"/>
      </w:pPr>
      <w:r>
        <w:rPr>
          <w:rFonts w:ascii="Arial" w:hAnsi="Arial" w:eastAsia="等线" w:cs="Arial"/>
          <w:sz w:val="22"/>
        </w:rPr>
        <w:t>校史,冷知识,校园文化</w:t>
      </w:r>
    </w:p>
    <w:p w14:paraId="0D8F4614">
      <w:pPr>
        <w:numPr>
          <w:ilvl w:val="0"/>
          <w:numId w:val="426"/>
        </w:numPr>
        <w:spacing w:before="120" w:after="120" w:line="288" w:lineRule="auto"/>
        <w:ind w:left="0"/>
        <w:jc w:val="left"/>
      </w:pPr>
      <w:r>
        <w:rPr>
          <w:rFonts w:ascii="Arial" w:hAnsi="Arial" w:eastAsia="等线" w:cs="Arial"/>
          <w:sz w:val="22"/>
        </w:rPr>
        <w:t>【用户问法】</w:t>
      </w:r>
    </w:p>
    <w:p w14:paraId="4C835393">
      <w:pPr>
        <w:numPr>
          <w:ilvl w:val="0"/>
          <w:numId w:val="427"/>
        </w:numPr>
        <w:spacing w:before="120" w:after="120" w:line="288" w:lineRule="auto"/>
        <w:ind w:left="453"/>
        <w:jc w:val="left"/>
      </w:pPr>
      <w:r>
        <w:rPr>
          <w:rFonts w:ascii="Arial" w:hAnsi="Arial" w:eastAsia="等线" w:cs="Arial"/>
          <w:sz w:val="22"/>
        </w:rPr>
        <w:t>长春财经学院校训是什么</w:t>
      </w:r>
    </w:p>
    <w:p w14:paraId="5E15E23F">
      <w:pPr>
        <w:numPr>
          <w:ilvl w:val="0"/>
          <w:numId w:val="428"/>
        </w:numPr>
        <w:spacing w:before="120" w:after="120" w:line="288" w:lineRule="auto"/>
        <w:ind w:left="453"/>
        <w:jc w:val="left"/>
      </w:pPr>
      <w:r>
        <w:rPr>
          <w:rFonts w:ascii="Arial" w:hAnsi="Arial" w:eastAsia="等线" w:cs="Arial"/>
          <w:sz w:val="22"/>
        </w:rPr>
        <w:t>校训的含义是什么</w:t>
      </w:r>
    </w:p>
    <w:p w14:paraId="1B774D69">
      <w:pPr>
        <w:numPr>
          <w:ilvl w:val="0"/>
          <w:numId w:val="429"/>
        </w:numPr>
        <w:spacing w:before="120" w:after="120" w:line="288" w:lineRule="auto"/>
        <w:ind w:left="453"/>
        <w:jc w:val="left"/>
      </w:pPr>
      <w:r>
        <w:rPr>
          <w:rFonts w:ascii="Arial" w:hAnsi="Arial" w:eastAsia="等线" w:cs="Arial"/>
          <w:sz w:val="22"/>
        </w:rPr>
        <w:t>校训是谁提的</w:t>
      </w:r>
    </w:p>
    <w:p w14:paraId="7EEA9C26">
      <w:pPr>
        <w:spacing w:before="120" w:after="120" w:line="288" w:lineRule="auto"/>
        <w:ind w:left="453"/>
        <w:jc w:val="left"/>
      </w:pPr>
      <w:r>
        <w:rPr>
          <w:rFonts w:ascii="Arial" w:hAnsi="Arial" w:eastAsia="等线" w:cs="Arial"/>
          <w:sz w:val="22"/>
        </w:rPr>
        <w:t>【标准播报答案】</w:t>
      </w:r>
    </w:p>
    <w:p w14:paraId="332052FA">
      <w:pPr>
        <w:spacing w:before="120" w:after="120" w:line="288" w:lineRule="auto"/>
        <w:ind w:left="453"/>
        <w:jc w:val="left"/>
      </w:pPr>
      <w:r>
        <w:rPr>
          <w:rFonts w:ascii="Arial" w:hAnsi="Arial" w:eastAsia="等线" w:cs="Arial"/>
          <w:sz w:val="22"/>
        </w:rPr>
        <w:t>长春财经学院的校训是“博学厚德，自强不息”，“博学厚德”意在倡导师生广学博览、品德高尚，“自强不息”意在激励师生奋发向上、永不停歇，是学校的核心办学理念。</w:t>
      </w:r>
    </w:p>
    <w:p w14:paraId="70B7DBF4">
      <w:pPr>
        <w:spacing w:before="120" w:after="120" w:line="288" w:lineRule="auto"/>
        <w:ind w:left="453"/>
        <w:jc w:val="left"/>
      </w:pPr>
      <w:r>
        <w:rPr>
          <w:rFonts w:ascii="Arial" w:hAnsi="Arial" w:eastAsia="等线" w:cs="Arial"/>
          <w:sz w:val="22"/>
        </w:rPr>
        <w:t>【分类标签】</w:t>
      </w:r>
    </w:p>
    <w:p w14:paraId="57980DF5">
      <w:pPr>
        <w:spacing w:before="120" w:after="120" w:line="288" w:lineRule="auto"/>
        <w:ind w:left="453"/>
        <w:jc w:val="left"/>
      </w:pPr>
      <w:r>
        <w:rPr>
          <w:rFonts w:ascii="Arial" w:hAnsi="Arial" w:eastAsia="等线" w:cs="Arial"/>
          <w:sz w:val="22"/>
        </w:rPr>
        <w:t>校训,校园文化,冷知识</w:t>
      </w:r>
    </w:p>
    <w:p w14:paraId="4E455B55">
      <w:pPr>
        <w:numPr>
          <w:ilvl w:val="0"/>
          <w:numId w:val="430"/>
        </w:numPr>
        <w:spacing w:before="120" w:after="120" w:line="288" w:lineRule="auto"/>
        <w:ind w:left="0"/>
        <w:jc w:val="left"/>
      </w:pPr>
      <w:r>
        <w:rPr>
          <w:rFonts w:ascii="Arial" w:hAnsi="Arial" w:eastAsia="等线" w:cs="Arial"/>
          <w:sz w:val="22"/>
        </w:rPr>
        <w:t>【用户问法】</w:t>
      </w:r>
    </w:p>
    <w:p w14:paraId="0C9E92C1">
      <w:pPr>
        <w:numPr>
          <w:ilvl w:val="0"/>
          <w:numId w:val="431"/>
        </w:numPr>
        <w:spacing w:before="120" w:after="120" w:line="288" w:lineRule="auto"/>
        <w:ind w:left="453"/>
        <w:jc w:val="left"/>
      </w:pPr>
      <w:r>
        <w:rPr>
          <w:rFonts w:ascii="Arial" w:hAnsi="Arial" w:eastAsia="等线" w:cs="Arial"/>
          <w:sz w:val="22"/>
        </w:rPr>
        <w:t>学校校徽的含义是什么</w:t>
      </w:r>
    </w:p>
    <w:p w14:paraId="51693403">
      <w:pPr>
        <w:numPr>
          <w:ilvl w:val="0"/>
          <w:numId w:val="432"/>
        </w:numPr>
        <w:spacing w:before="120" w:after="120" w:line="288" w:lineRule="auto"/>
        <w:ind w:left="453"/>
        <w:jc w:val="left"/>
      </w:pPr>
      <w:r>
        <w:rPr>
          <w:rFonts w:ascii="Arial" w:hAnsi="Arial" w:eastAsia="等线" w:cs="Arial"/>
          <w:sz w:val="22"/>
        </w:rPr>
        <w:t>校徽有什么设计理念</w:t>
      </w:r>
    </w:p>
    <w:p w14:paraId="46DE42B6">
      <w:pPr>
        <w:numPr>
          <w:ilvl w:val="0"/>
          <w:numId w:val="433"/>
        </w:numPr>
        <w:spacing w:before="120" w:after="120" w:line="288" w:lineRule="auto"/>
        <w:ind w:left="453"/>
        <w:jc w:val="left"/>
      </w:pPr>
      <w:r>
        <w:rPr>
          <w:rFonts w:ascii="Arial" w:hAnsi="Arial" w:eastAsia="等线" w:cs="Arial"/>
          <w:sz w:val="22"/>
        </w:rPr>
        <w:t>校徽上的图案是什么</w:t>
      </w:r>
    </w:p>
    <w:p w14:paraId="1681D839">
      <w:pPr>
        <w:spacing w:before="120" w:after="120" w:line="288" w:lineRule="auto"/>
        <w:ind w:left="453"/>
        <w:jc w:val="left"/>
      </w:pPr>
      <w:r>
        <w:rPr>
          <w:rFonts w:ascii="Arial" w:hAnsi="Arial" w:eastAsia="等线" w:cs="Arial"/>
          <w:sz w:val="22"/>
        </w:rPr>
        <w:t>【标准播报答案】</w:t>
      </w:r>
    </w:p>
    <w:p w14:paraId="5385EEAA">
      <w:pPr>
        <w:spacing w:before="120" w:after="120" w:line="288" w:lineRule="auto"/>
        <w:ind w:left="453"/>
        <w:jc w:val="left"/>
      </w:pPr>
      <w:r>
        <w:rPr>
          <w:rFonts w:ascii="Arial" w:hAnsi="Arial" w:eastAsia="等线" w:cs="Arial"/>
          <w:sz w:val="22"/>
        </w:rPr>
        <w:t>学校校徽以圆形为主体，内部融入了钱币、书本、建筑等元素，钱币元素呼应学校财经类院校的办学特色，书本象征知识与教育，整体设计兼具文化底蕴与财经特色。</w:t>
      </w:r>
    </w:p>
    <w:p w14:paraId="22B2B430">
      <w:pPr>
        <w:spacing w:before="120" w:after="120" w:line="288" w:lineRule="auto"/>
        <w:ind w:left="453"/>
        <w:jc w:val="left"/>
      </w:pPr>
      <w:r>
        <w:rPr>
          <w:rFonts w:ascii="Arial" w:hAnsi="Arial" w:eastAsia="等线" w:cs="Arial"/>
          <w:sz w:val="22"/>
        </w:rPr>
        <w:t>【分类标签】</w:t>
      </w:r>
    </w:p>
    <w:p w14:paraId="45498992">
      <w:pPr>
        <w:spacing w:before="120" w:after="120" w:line="288" w:lineRule="auto"/>
        <w:ind w:left="453"/>
        <w:jc w:val="left"/>
      </w:pPr>
      <w:r>
        <w:rPr>
          <w:rFonts w:ascii="Arial" w:hAnsi="Arial" w:eastAsia="等线" w:cs="Arial"/>
          <w:sz w:val="22"/>
        </w:rPr>
        <w:t>校徽,校园文化,冷知识</w:t>
      </w:r>
    </w:p>
    <w:p w14:paraId="73BFF4A9">
      <w:pPr>
        <w:numPr>
          <w:ilvl w:val="0"/>
          <w:numId w:val="434"/>
        </w:numPr>
        <w:spacing w:before="120" w:after="120" w:line="288" w:lineRule="auto"/>
        <w:ind w:left="0"/>
        <w:jc w:val="left"/>
      </w:pPr>
      <w:r>
        <w:rPr>
          <w:rFonts w:ascii="Arial" w:hAnsi="Arial" w:eastAsia="等线" w:cs="Arial"/>
          <w:sz w:val="22"/>
        </w:rPr>
        <w:t>【用户问法】</w:t>
      </w:r>
    </w:p>
    <w:p w14:paraId="0761DC8B">
      <w:pPr>
        <w:numPr>
          <w:ilvl w:val="0"/>
          <w:numId w:val="435"/>
        </w:numPr>
        <w:spacing w:before="120" w:after="120" w:line="288" w:lineRule="auto"/>
        <w:ind w:left="453"/>
        <w:jc w:val="left"/>
      </w:pPr>
      <w:r>
        <w:rPr>
          <w:rFonts w:ascii="Arial" w:hAnsi="Arial" w:eastAsia="等线" w:cs="Arial"/>
          <w:sz w:val="22"/>
        </w:rPr>
        <w:t>长春财经学院王牌专业是什么</w:t>
      </w:r>
    </w:p>
    <w:p w14:paraId="47FBE47D">
      <w:pPr>
        <w:numPr>
          <w:ilvl w:val="0"/>
          <w:numId w:val="436"/>
        </w:numPr>
        <w:spacing w:before="120" w:after="120" w:line="288" w:lineRule="auto"/>
        <w:ind w:left="453"/>
        <w:jc w:val="left"/>
      </w:pPr>
      <w:r>
        <w:rPr>
          <w:rFonts w:ascii="Arial" w:hAnsi="Arial" w:eastAsia="等线" w:cs="Arial"/>
          <w:sz w:val="22"/>
        </w:rPr>
        <w:t>学校最好的专业有哪些</w:t>
      </w:r>
    </w:p>
    <w:p w14:paraId="2D555A5B">
      <w:pPr>
        <w:numPr>
          <w:ilvl w:val="0"/>
          <w:numId w:val="437"/>
        </w:numPr>
        <w:spacing w:before="120" w:after="120" w:line="288" w:lineRule="auto"/>
        <w:ind w:left="453"/>
        <w:jc w:val="left"/>
      </w:pPr>
      <w:r>
        <w:rPr>
          <w:rFonts w:ascii="Arial" w:hAnsi="Arial" w:eastAsia="等线" w:cs="Arial"/>
          <w:sz w:val="22"/>
        </w:rPr>
        <w:t>特色专业是什么</w:t>
      </w:r>
    </w:p>
    <w:p w14:paraId="152AAF5E">
      <w:pPr>
        <w:spacing w:before="120" w:after="120" w:line="288" w:lineRule="auto"/>
        <w:ind w:left="453"/>
        <w:jc w:val="left"/>
      </w:pPr>
      <w:r>
        <w:rPr>
          <w:rFonts w:ascii="Arial" w:hAnsi="Arial" w:eastAsia="等线" w:cs="Arial"/>
          <w:sz w:val="22"/>
        </w:rPr>
        <w:t>【标准播报答案】</w:t>
      </w:r>
    </w:p>
    <w:p w14:paraId="7FD369BD">
      <w:pPr>
        <w:spacing w:before="120" w:after="120" w:line="288" w:lineRule="auto"/>
        <w:ind w:left="453"/>
        <w:jc w:val="left"/>
      </w:pPr>
      <w:r>
        <w:rPr>
          <w:rFonts w:ascii="Arial" w:hAnsi="Arial" w:eastAsia="等线" w:cs="Arial"/>
          <w:sz w:val="22"/>
        </w:rPr>
        <w:t>学校的王牌专业有会计学、金融学、财务管理、国际经济与贸易等，其中会计学、金融学是省级特色专业，财经类专业实力雄厚，是学校的核心优势专业。</w:t>
      </w:r>
    </w:p>
    <w:p w14:paraId="74255D3D">
      <w:pPr>
        <w:spacing w:before="120" w:after="120" w:line="288" w:lineRule="auto"/>
        <w:ind w:left="453"/>
        <w:jc w:val="left"/>
      </w:pPr>
      <w:r>
        <w:rPr>
          <w:rFonts w:ascii="Arial" w:hAnsi="Arial" w:eastAsia="等线" w:cs="Arial"/>
          <w:sz w:val="22"/>
        </w:rPr>
        <w:t>【分类标签】</w:t>
      </w:r>
    </w:p>
    <w:p w14:paraId="11DE2D2F">
      <w:pPr>
        <w:spacing w:before="120" w:after="120" w:line="288" w:lineRule="auto"/>
        <w:ind w:left="453"/>
        <w:jc w:val="left"/>
      </w:pPr>
      <w:r>
        <w:rPr>
          <w:rFonts w:ascii="Arial" w:hAnsi="Arial" w:eastAsia="等线" w:cs="Arial"/>
          <w:sz w:val="22"/>
        </w:rPr>
        <w:t>王牌专业,冷知识,校园文化,学业</w:t>
      </w:r>
    </w:p>
    <w:p w14:paraId="2996521D">
      <w:pPr>
        <w:numPr>
          <w:ilvl w:val="0"/>
          <w:numId w:val="438"/>
        </w:numPr>
        <w:spacing w:before="120" w:after="120" w:line="288" w:lineRule="auto"/>
        <w:ind w:left="0"/>
        <w:jc w:val="left"/>
      </w:pPr>
      <w:r>
        <w:rPr>
          <w:rFonts w:ascii="Arial" w:hAnsi="Arial" w:eastAsia="等线" w:cs="Arial"/>
          <w:sz w:val="22"/>
        </w:rPr>
        <w:t>【用户问法】</w:t>
      </w:r>
    </w:p>
    <w:p w14:paraId="37261EEC">
      <w:pPr>
        <w:numPr>
          <w:ilvl w:val="0"/>
          <w:numId w:val="439"/>
        </w:numPr>
        <w:spacing w:before="120" w:after="120" w:line="288" w:lineRule="auto"/>
        <w:ind w:left="453"/>
        <w:jc w:val="left"/>
      </w:pPr>
      <w:r>
        <w:rPr>
          <w:rFonts w:ascii="Arial" w:hAnsi="Arial" w:eastAsia="等线" w:cs="Arial"/>
          <w:sz w:val="22"/>
        </w:rPr>
        <w:t>学校有哪些知名校友</w:t>
      </w:r>
    </w:p>
    <w:p w14:paraId="4570366D">
      <w:pPr>
        <w:numPr>
          <w:ilvl w:val="0"/>
          <w:numId w:val="440"/>
        </w:numPr>
        <w:spacing w:before="120" w:after="120" w:line="288" w:lineRule="auto"/>
        <w:ind w:left="453"/>
        <w:jc w:val="left"/>
      </w:pPr>
      <w:r>
        <w:rPr>
          <w:rFonts w:ascii="Arial" w:hAnsi="Arial" w:eastAsia="等线" w:cs="Arial"/>
          <w:sz w:val="22"/>
        </w:rPr>
        <w:t>知名校友的事迹</w:t>
      </w:r>
    </w:p>
    <w:p w14:paraId="505AF36C">
      <w:pPr>
        <w:numPr>
          <w:ilvl w:val="0"/>
          <w:numId w:val="441"/>
        </w:numPr>
        <w:spacing w:before="120" w:after="120" w:line="288" w:lineRule="auto"/>
        <w:ind w:left="453"/>
        <w:jc w:val="left"/>
      </w:pPr>
      <w:r>
        <w:rPr>
          <w:rFonts w:ascii="Arial" w:hAnsi="Arial" w:eastAsia="等线" w:cs="Arial"/>
          <w:sz w:val="22"/>
        </w:rPr>
        <w:t>优秀校友有哪些</w:t>
      </w:r>
    </w:p>
    <w:p w14:paraId="088F28F4">
      <w:pPr>
        <w:spacing w:before="120" w:after="120" w:line="288" w:lineRule="auto"/>
        <w:ind w:left="453"/>
        <w:jc w:val="left"/>
      </w:pPr>
      <w:r>
        <w:rPr>
          <w:rFonts w:ascii="Arial" w:hAnsi="Arial" w:eastAsia="等线" w:cs="Arial"/>
          <w:sz w:val="22"/>
        </w:rPr>
        <w:t>【标准播报答案】</w:t>
      </w:r>
    </w:p>
    <w:p w14:paraId="202F6538">
      <w:pPr>
        <w:spacing w:before="120" w:after="120" w:line="288" w:lineRule="auto"/>
        <w:ind w:left="453"/>
        <w:jc w:val="left"/>
      </w:pPr>
      <w:r>
        <w:rPr>
          <w:rFonts w:ascii="Arial" w:hAnsi="Arial" w:eastAsia="等线" w:cs="Arial"/>
          <w:sz w:val="22"/>
        </w:rPr>
        <w:t>学校培养了大批财经领域的优秀人才，众多校友在金融、财税、企业管理等领域取得了突出成就，成为行业骨干与领军人物，具体优秀校友事迹可通过学校官网校友专栏查看。</w:t>
      </w:r>
    </w:p>
    <w:p w14:paraId="78F420FC">
      <w:pPr>
        <w:spacing w:before="120" w:after="120" w:line="288" w:lineRule="auto"/>
        <w:ind w:left="453"/>
        <w:jc w:val="left"/>
      </w:pPr>
      <w:r>
        <w:rPr>
          <w:rFonts w:ascii="Arial" w:hAnsi="Arial" w:eastAsia="等线" w:cs="Arial"/>
          <w:sz w:val="22"/>
        </w:rPr>
        <w:t>【分类标签】</w:t>
      </w:r>
    </w:p>
    <w:p w14:paraId="0EA870DA">
      <w:pPr>
        <w:spacing w:before="120" w:after="120" w:line="288" w:lineRule="auto"/>
        <w:ind w:left="453"/>
        <w:jc w:val="left"/>
      </w:pPr>
      <w:r>
        <w:rPr>
          <w:rFonts w:ascii="Arial" w:hAnsi="Arial" w:eastAsia="等线" w:cs="Arial"/>
          <w:sz w:val="22"/>
        </w:rPr>
        <w:t>知名校友,冷知识,校园文化</w:t>
      </w:r>
    </w:p>
    <w:p w14:paraId="0E1A838E">
      <w:pPr>
        <w:numPr>
          <w:ilvl w:val="0"/>
          <w:numId w:val="442"/>
        </w:numPr>
        <w:spacing w:before="120" w:after="120" w:line="288" w:lineRule="auto"/>
        <w:ind w:left="0"/>
        <w:jc w:val="left"/>
      </w:pPr>
      <w:r>
        <w:rPr>
          <w:rFonts w:ascii="Arial" w:hAnsi="Arial" w:eastAsia="等线" w:cs="Arial"/>
          <w:sz w:val="22"/>
        </w:rPr>
        <w:t>【用户问法】</w:t>
      </w:r>
    </w:p>
    <w:p w14:paraId="69E5EFCF">
      <w:pPr>
        <w:numPr>
          <w:ilvl w:val="0"/>
          <w:numId w:val="443"/>
        </w:numPr>
        <w:spacing w:before="120" w:after="120" w:line="288" w:lineRule="auto"/>
        <w:ind w:left="453"/>
        <w:jc w:val="left"/>
      </w:pPr>
      <w:r>
        <w:rPr>
          <w:rFonts w:ascii="Arial" w:hAnsi="Arial" w:eastAsia="等线" w:cs="Arial"/>
          <w:sz w:val="22"/>
        </w:rPr>
        <w:t>学校有隐藏自习室吗</w:t>
      </w:r>
    </w:p>
    <w:p w14:paraId="29C6DF9E">
      <w:pPr>
        <w:numPr>
          <w:ilvl w:val="0"/>
          <w:numId w:val="444"/>
        </w:numPr>
        <w:spacing w:before="120" w:after="120" w:line="288" w:lineRule="auto"/>
        <w:ind w:left="453"/>
        <w:jc w:val="left"/>
      </w:pPr>
      <w:r>
        <w:rPr>
          <w:rFonts w:ascii="Arial" w:hAnsi="Arial" w:eastAsia="等线" w:cs="Arial"/>
          <w:sz w:val="22"/>
        </w:rPr>
        <w:t>人少的自习室在哪里</w:t>
      </w:r>
    </w:p>
    <w:p w14:paraId="4E6A6C9B">
      <w:pPr>
        <w:numPr>
          <w:ilvl w:val="0"/>
          <w:numId w:val="445"/>
        </w:numPr>
        <w:spacing w:before="120" w:after="120" w:line="288" w:lineRule="auto"/>
        <w:ind w:left="453"/>
        <w:jc w:val="left"/>
      </w:pPr>
      <w:r>
        <w:rPr>
          <w:rFonts w:ascii="Arial" w:hAnsi="Arial" w:eastAsia="等线" w:cs="Arial"/>
          <w:sz w:val="22"/>
        </w:rPr>
        <w:t>安静的学习好去处</w:t>
      </w:r>
    </w:p>
    <w:p w14:paraId="4584EF40">
      <w:pPr>
        <w:spacing w:before="120" w:after="120" w:line="288" w:lineRule="auto"/>
        <w:ind w:left="453"/>
        <w:jc w:val="left"/>
      </w:pPr>
      <w:r>
        <w:rPr>
          <w:rFonts w:ascii="Arial" w:hAnsi="Arial" w:eastAsia="等线" w:cs="Arial"/>
          <w:sz w:val="22"/>
        </w:rPr>
        <w:t>【标准播报答案】</w:t>
      </w:r>
    </w:p>
    <w:p w14:paraId="7C678A96">
      <w:pPr>
        <w:spacing w:before="120" w:after="120" w:line="288" w:lineRule="auto"/>
        <w:ind w:left="453"/>
        <w:jc w:val="left"/>
      </w:pPr>
      <w:r>
        <w:rPr>
          <w:rFonts w:ascii="Arial" w:hAnsi="Arial" w:eastAsia="等线" w:cs="Arial"/>
          <w:sz w:val="22"/>
        </w:rPr>
        <w:t>除了图书馆和教学楼，福祉楼的部分空闲教室、学生活动中心的自习角都是人少安静的隐藏自习室，学习氛围超好，不想抢图书馆座位可以去这里。</w:t>
      </w:r>
    </w:p>
    <w:p w14:paraId="39AB2F0D">
      <w:pPr>
        <w:spacing w:before="120" w:after="120" w:line="288" w:lineRule="auto"/>
        <w:ind w:left="453"/>
        <w:jc w:val="left"/>
      </w:pPr>
      <w:r>
        <w:rPr>
          <w:rFonts w:ascii="Arial" w:hAnsi="Arial" w:eastAsia="等线" w:cs="Arial"/>
          <w:sz w:val="22"/>
        </w:rPr>
        <w:t>【分类标签】</w:t>
      </w:r>
    </w:p>
    <w:p w14:paraId="6823E76F">
      <w:pPr>
        <w:spacing w:before="120" w:after="120" w:line="288" w:lineRule="auto"/>
        <w:ind w:left="453"/>
        <w:jc w:val="left"/>
      </w:pPr>
      <w:r>
        <w:rPr>
          <w:rFonts w:ascii="Arial" w:hAnsi="Arial" w:eastAsia="等线" w:cs="Arial"/>
          <w:sz w:val="22"/>
        </w:rPr>
        <w:t>隐藏自习室,冷知识,学习,校园彩蛋</w:t>
      </w:r>
    </w:p>
    <w:p w14:paraId="17D594FD">
      <w:pPr>
        <w:spacing w:before="300" w:after="120" w:line="288" w:lineRule="auto"/>
        <w:ind w:left="0"/>
        <w:jc w:val="left"/>
        <w:outlineLvl w:val="2"/>
      </w:pPr>
      <w:bookmarkStart w:id="11" w:name="heading_13"/>
      <w:r>
        <w:rPr>
          <w:rFonts w:ascii="Arial" w:hAnsi="Arial" w:eastAsia="等线" w:cs="Arial"/>
          <w:b/>
          <w:sz w:val="30"/>
        </w:rPr>
        <w:t>2.5 季节限定与打卡点类</w:t>
      </w:r>
      <w:bookmarkEnd w:id="11"/>
    </w:p>
    <w:p w14:paraId="715C20DC">
      <w:pPr>
        <w:numPr>
          <w:ilvl w:val="0"/>
          <w:numId w:val="446"/>
        </w:numPr>
        <w:spacing w:before="120" w:after="120" w:line="288" w:lineRule="auto"/>
        <w:ind w:left="0"/>
        <w:jc w:val="left"/>
      </w:pPr>
      <w:r>
        <w:rPr>
          <w:rFonts w:ascii="Arial" w:hAnsi="Arial" w:eastAsia="等线" w:cs="Arial"/>
          <w:sz w:val="22"/>
        </w:rPr>
        <w:t>【用户问法】</w:t>
      </w:r>
    </w:p>
    <w:p w14:paraId="043D4C91">
      <w:pPr>
        <w:numPr>
          <w:ilvl w:val="0"/>
          <w:numId w:val="447"/>
        </w:numPr>
        <w:spacing w:before="120" w:after="120" w:line="288" w:lineRule="auto"/>
        <w:ind w:left="453"/>
        <w:jc w:val="left"/>
      </w:pPr>
      <w:r>
        <w:rPr>
          <w:rFonts w:ascii="Arial" w:hAnsi="Arial" w:eastAsia="等线" w:cs="Arial"/>
          <w:sz w:val="22"/>
        </w:rPr>
        <w:t>学校春天有什么打卡点</w:t>
      </w:r>
    </w:p>
    <w:p w14:paraId="26569358">
      <w:pPr>
        <w:numPr>
          <w:ilvl w:val="0"/>
          <w:numId w:val="448"/>
        </w:numPr>
        <w:spacing w:before="120" w:after="120" w:line="288" w:lineRule="auto"/>
        <w:ind w:left="453"/>
        <w:jc w:val="left"/>
      </w:pPr>
      <w:r>
        <w:rPr>
          <w:rFonts w:ascii="Arial" w:hAnsi="Arial" w:eastAsia="等线" w:cs="Arial"/>
          <w:sz w:val="22"/>
        </w:rPr>
        <w:t>春天校园哪里好看</w:t>
      </w:r>
    </w:p>
    <w:p w14:paraId="569E4C03">
      <w:pPr>
        <w:numPr>
          <w:ilvl w:val="0"/>
          <w:numId w:val="449"/>
        </w:numPr>
        <w:spacing w:before="120" w:after="120" w:line="288" w:lineRule="auto"/>
        <w:ind w:left="453"/>
        <w:jc w:val="left"/>
      </w:pPr>
      <w:r>
        <w:rPr>
          <w:rFonts w:ascii="Arial" w:hAnsi="Arial" w:eastAsia="等线" w:cs="Arial"/>
          <w:sz w:val="22"/>
        </w:rPr>
        <w:t>春天拍照去哪里</w:t>
      </w:r>
    </w:p>
    <w:p w14:paraId="36531BE7">
      <w:pPr>
        <w:spacing w:before="120" w:after="120" w:line="288" w:lineRule="auto"/>
        <w:ind w:left="453"/>
        <w:jc w:val="left"/>
      </w:pPr>
      <w:r>
        <w:rPr>
          <w:rFonts w:ascii="Arial" w:hAnsi="Arial" w:eastAsia="等线" w:cs="Arial"/>
          <w:sz w:val="22"/>
        </w:rPr>
        <w:t>【标准播报答案】</w:t>
      </w:r>
    </w:p>
    <w:p w14:paraId="2FA25832">
      <w:pPr>
        <w:spacing w:before="120" w:after="120" w:line="288" w:lineRule="auto"/>
        <w:ind w:left="453"/>
        <w:jc w:val="left"/>
      </w:pPr>
      <w:r>
        <w:rPr>
          <w:rFonts w:ascii="Arial" w:hAnsi="Arial" w:eastAsia="等线" w:cs="Arial"/>
          <w:sz w:val="22"/>
        </w:rPr>
        <w:t>春天学校博学桥两侧的樱花大道、荷清池边的桃花林都是绝美打卡点，春暖花开的时候，随手一拍都是校园大片，超适合和朋友一起拍照。</w:t>
      </w:r>
    </w:p>
    <w:p w14:paraId="5696E54D">
      <w:pPr>
        <w:spacing w:before="120" w:after="120" w:line="288" w:lineRule="auto"/>
        <w:ind w:left="453"/>
        <w:jc w:val="left"/>
      </w:pPr>
      <w:r>
        <w:rPr>
          <w:rFonts w:ascii="Arial" w:hAnsi="Arial" w:eastAsia="等线" w:cs="Arial"/>
          <w:sz w:val="22"/>
        </w:rPr>
        <w:t>【分类标签】</w:t>
      </w:r>
    </w:p>
    <w:p w14:paraId="55DC9A2C">
      <w:pPr>
        <w:spacing w:before="120" w:after="120" w:line="288" w:lineRule="auto"/>
        <w:ind w:left="453"/>
        <w:jc w:val="left"/>
      </w:pPr>
      <w:r>
        <w:rPr>
          <w:rFonts w:ascii="Arial" w:hAnsi="Arial" w:eastAsia="等线" w:cs="Arial"/>
          <w:sz w:val="22"/>
        </w:rPr>
        <w:t>打卡点,季节限定,校园彩蛋,校园生活</w:t>
      </w:r>
    </w:p>
    <w:p w14:paraId="14602302">
      <w:pPr>
        <w:numPr>
          <w:ilvl w:val="0"/>
          <w:numId w:val="450"/>
        </w:numPr>
        <w:spacing w:before="120" w:after="120" w:line="288" w:lineRule="auto"/>
        <w:ind w:left="0"/>
        <w:jc w:val="left"/>
      </w:pPr>
      <w:r>
        <w:rPr>
          <w:rFonts w:ascii="Arial" w:hAnsi="Arial" w:eastAsia="等线" w:cs="Arial"/>
          <w:sz w:val="22"/>
        </w:rPr>
        <w:t>【用户问法】</w:t>
      </w:r>
    </w:p>
    <w:p w14:paraId="14ACFCC6">
      <w:pPr>
        <w:numPr>
          <w:ilvl w:val="0"/>
          <w:numId w:val="451"/>
        </w:numPr>
        <w:spacing w:before="120" w:after="120" w:line="288" w:lineRule="auto"/>
        <w:ind w:left="453"/>
        <w:jc w:val="left"/>
      </w:pPr>
      <w:r>
        <w:rPr>
          <w:rFonts w:ascii="Arial" w:hAnsi="Arial" w:eastAsia="等线" w:cs="Arial"/>
          <w:sz w:val="22"/>
        </w:rPr>
        <w:t>学校秋天有什么打卡点</w:t>
      </w:r>
    </w:p>
    <w:p w14:paraId="5B17139A">
      <w:pPr>
        <w:numPr>
          <w:ilvl w:val="0"/>
          <w:numId w:val="452"/>
        </w:numPr>
        <w:spacing w:before="120" w:after="120" w:line="288" w:lineRule="auto"/>
        <w:ind w:left="453"/>
        <w:jc w:val="left"/>
      </w:pPr>
      <w:r>
        <w:rPr>
          <w:rFonts w:ascii="Arial" w:hAnsi="Arial" w:eastAsia="等线" w:cs="Arial"/>
          <w:sz w:val="22"/>
        </w:rPr>
        <w:t>秋天校园哪里好看</w:t>
      </w:r>
    </w:p>
    <w:p w14:paraId="66DFB0AB">
      <w:pPr>
        <w:numPr>
          <w:ilvl w:val="0"/>
          <w:numId w:val="453"/>
        </w:numPr>
        <w:spacing w:before="120" w:after="120" w:line="288" w:lineRule="auto"/>
        <w:ind w:left="453"/>
        <w:jc w:val="left"/>
      </w:pPr>
      <w:r>
        <w:rPr>
          <w:rFonts w:ascii="Arial" w:hAnsi="Arial" w:eastAsia="等线" w:cs="Arial"/>
          <w:sz w:val="22"/>
        </w:rPr>
        <w:t>秋天拍照去哪里</w:t>
      </w:r>
    </w:p>
    <w:p w14:paraId="26BFA771">
      <w:pPr>
        <w:spacing w:before="120" w:after="120" w:line="288" w:lineRule="auto"/>
        <w:ind w:left="453"/>
        <w:jc w:val="left"/>
      </w:pPr>
      <w:r>
        <w:rPr>
          <w:rFonts w:ascii="Arial" w:hAnsi="Arial" w:eastAsia="等线" w:cs="Arial"/>
          <w:sz w:val="22"/>
        </w:rPr>
        <w:t>【标准播报答案】</w:t>
      </w:r>
    </w:p>
    <w:p w14:paraId="43900546">
      <w:pPr>
        <w:spacing w:before="120" w:after="120" w:line="288" w:lineRule="auto"/>
        <w:ind w:left="453"/>
        <w:jc w:val="left"/>
      </w:pPr>
      <w:r>
        <w:rPr>
          <w:rFonts w:ascii="Arial" w:hAnsi="Arial" w:eastAsia="等线" w:cs="Arial"/>
          <w:sz w:val="22"/>
        </w:rPr>
        <w:t>秋天学校图书馆前的银杏大道、中央广场的梧桐道是必去打卡点，金黄的落叶铺满路面，氛围感拉满，是秋天校园最美的风景。</w:t>
      </w:r>
    </w:p>
    <w:p w14:paraId="336282E7">
      <w:pPr>
        <w:spacing w:before="120" w:after="120" w:line="288" w:lineRule="auto"/>
        <w:ind w:left="453"/>
        <w:jc w:val="left"/>
      </w:pPr>
      <w:r>
        <w:rPr>
          <w:rFonts w:ascii="Arial" w:hAnsi="Arial" w:eastAsia="等线" w:cs="Arial"/>
          <w:sz w:val="22"/>
        </w:rPr>
        <w:t>【分类标签】</w:t>
      </w:r>
    </w:p>
    <w:p w14:paraId="5A07067D">
      <w:pPr>
        <w:spacing w:before="120" w:after="120" w:line="288" w:lineRule="auto"/>
        <w:ind w:left="453"/>
        <w:jc w:val="left"/>
      </w:pPr>
      <w:r>
        <w:rPr>
          <w:rFonts w:ascii="Arial" w:hAnsi="Arial" w:eastAsia="等线" w:cs="Arial"/>
          <w:sz w:val="22"/>
        </w:rPr>
        <w:t>打卡点,季节限定,校园彩蛋,校园生活</w:t>
      </w:r>
    </w:p>
    <w:p w14:paraId="0A20F955">
      <w:pPr>
        <w:numPr>
          <w:ilvl w:val="0"/>
          <w:numId w:val="454"/>
        </w:numPr>
        <w:spacing w:before="120" w:after="120" w:line="288" w:lineRule="auto"/>
        <w:ind w:left="0"/>
        <w:jc w:val="left"/>
      </w:pPr>
      <w:r>
        <w:rPr>
          <w:rFonts w:ascii="Arial" w:hAnsi="Arial" w:eastAsia="等线" w:cs="Arial"/>
          <w:sz w:val="22"/>
        </w:rPr>
        <w:t>【用户问法】</w:t>
      </w:r>
    </w:p>
    <w:p w14:paraId="1C33C073">
      <w:pPr>
        <w:numPr>
          <w:ilvl w:val="0"/>
          <w:numId w:val="455"/>
        </w:numPr>
        <w:spacing w:before="120" w:after="120" w:line="288" w:lineRule="auto"/>
        <w:ind w:left="453"/>
        <w:jc w:val="left"/>
      </w:pPr>
      <w:r>
        <w:rPr>
          <w:rFonts w:ascii="Arial" w:hAnsi="Arial" w:eastAsia="等线" w:cs="Arial"/>
          <w:sz w:val="22"/>
        </w:rPr>
        <w:t>学校冬天有什么好玩的</w:t>
      </w:r>
    </w:p>
    <w:p w14:paraId="2179A63D">
      <w:pPr>
        <w:numPr>
          <w:ilvl w:val="0"/>
          <w:numId w:val="456"/>
        </w:numPr>
        <w:spacing w:before="120" w:after="120" w:line="288" w:lineRule="auto"/>
        <w:ind w:left="453"/>
        <w:jc w:val="left"/>
      </w:pPr>
      <w:r>
        <w:rPr>
          <w:rFonts w:ascii="Arial" w:hAnsi="Arial" w:eastAsia="等线" w:cs="Arial"/>
          <w:sz w:val="22"/>
        </w:rPr>
        <w:t>冬天校园哪里好看</w:t>
      </w:r>
    </w:p>
    <w:p w14:paraId="4AF2895D">
      <w:pPr>
        <w:numPr>
          <w:ilvl w:val="0"/>
          <w:numId w:val="457"/>
        </w:numPr>
        <w:spacing w:before="120" w:after="120" w:line="288" w:lineRule="auto"/>
        <w:ind w:left="453"/>
        <w:jc w:val="left"/>
      </w:pPr>
      <w:r>
        <w:rPr>
          <w:rFonts w:ascii="Arial" w:hAnsi="Arial" w:eastAsia="等线" w:cs="Arial"/>
          <w:sz w:val="22"/>
        </w:rPr>
        <w:t>冬天打卡点</w:t>
      </w:r>
    </w:p>
    <w:p w14:paraId="13C2CEF1">
      <w:pPr>
        <w:spacing w:before="120" w:after="120" w:line="288" w:lineRule="auto"/>
        <w:ind w:left="453"/>
        <w:jc w:val="left"/>
      </w:pPr>
      <w:r>
        <w:rPr>
          <w:rFonts w:ascii="Arial" w:hAnsi="Arial" w:eastAsia="等线" w:cs="Arial"/>
          <w:sz w:val="22"/>
        </w:rPr>
        <w:t>【标准播报答案】</w:t>
      </w:r>
    </w:p>
    <w:p w14:paraId="193778C6">
      <w:pPr>
        <w:spacing w:before="120" w:after="120" w:line="288" w:lineRule="auto"/>
        <w:ind w:left="453"/>
        <w:jc w:val="left"/>
      </w:pPr>
      <w:r>
        <w:rPr>
          <w:rFonts w:ascii="Arial" w:hAnsi="Arial" w:eastAsia="等线" w:cs="Arial"/>
          <w:sz w:val="22"/>
        </w:rPr>
        <w:t>冬天学校荷清池会结冰，操场会有同学们堆的雪人，博学桥的雪景、钟楼的雪后风景都超美，下雪天的长财就是童话世界，超适合打卡。</w:t>
      </w:r>
    </w:p>
    <w:p w14:paraId="6DF1F1CF">
      <w:pPr>
        <w:spacing w:before="120" w:after="120" w:line="288" w:lineRule="auto"/>
        <w:ind w:left="453"/>
        <w:jc w:val="left"/>
      </w:pPr>
      <w:r>
        <w:rPr>
          <w:rFonts w:ascii="Arial" w:hAnsi="Arial" w:eastAsia="等线" w:cs="Arial"/>
          <w:sz w:val="22"/>
        </w:rPr>
        <w:t>【分类标签】</w:t>
      </w:r>
    </w:p>
    <w:p w14:paraId="7F324C28">
      <w:pPr>
        <w:spacing w:before="120" w:after="120" w:line="288" w:lineRule="auto"/>
        <w:ind w:left="453"/>
        <w:jc w:val="left"/>
      </w:pPr>
      <w:r>
        <w:rPr>
          <w:rFonts w:ascii="Arial" w:hAnsi="Arial" w:eastAsia="等线" w:cs="Arial"/>
          <w:sz w:val="22"/>
        </w:rPr>
        <w:t>打卡点,季节限定,校园彩蛋,校园生活</w:t>
      </w:r>
    </w:p>
    <w:p w14:paraId="6D6FDCF3">
      <w:pPr>
        <w:numPr>
          <w:ilvl w:val="0"/>
          <w:numId w:val="458"/>
        </w:numPr>
        <w:spacing w:before="120" w:after="120" w:line="288" w:lineRule="auto"/>
        <w:ind w:left="0"/>
        <w:jc w:val="left"/>
      </w:pPr>
      <w:r>
        <w:rPr>
          <w:rFonts w:ascii="Arial" w:hAnsi="Arial" w:eastAsia="等线" w:cs="Arial"/>
          <w:sz w:val="22"/>
        </w:rPr>
        <w:t>【用户问法】</w:t>
      </w:r>
    </w:p>
    <w:p w14:paraId="516ADF55">
      <w:pPr>
        <w:numPr>
          <w:ilvl w:val="0"/>
          <w:numId w:val="459"/>
        </w:numPr>
        <w:spacing w:before="120" w:after="120" w:line="288" w:lineRule="auto"/>
        <w:ind w:left="453"/>
        <w:jc w:val="left"/>
      </w:pPr>
      <w:r>
        <w:rPr>
          <w:rFonts w:ascii="Arial" w:hAnsi="Arial" w:eastAsia="等线" w:cs="Arial"/>
          <w:sz w:val="22"/>
        </w:rPr>
        <w:t>学校最佳看日落的地方</w:t>
      </w:r>
    </w:p>
    <w:p w14:paraId="20F59BC2">
      <w:pPr>
        <w:numPr>
          <w:ilvl w:val="0"/>
          <w:numId w:val="460"/>
        </w:numPr>
        <w:spacing w:before="120" w:after="120" w:line="288" w:lineRule="auto"/>
        <w:ind w:left="453"/>
        <w:jc w:val="left"/>
      </w:pPr>
      <w:r>
        <w:rPr>
          <w:rFonts w:ascii="Arial" w:hAnsi="Arial" w:eastAsia="等线" w:cs="Arial"/>
          <w:sz w:val="22"/>
        </w:rPr>
        <w:t>看日落去哪里</w:t>
      </w:r>
    </w:p>
    <w:p w14:paraId="532E6675">
      <w:pPr>
        <w:numPr>
          <w:ilvl w:val="0"/>
          <w:numId w:val="461"/>
        </w:numPr>
        <w:spacing w:before="120" w:after="120" w:line="288" w:lineRule="auto"/>
        <w:ind w:left="453"/>
        <w:jc w:val="left"/>
      </w:pPr>
      <w:r>
        <w:rPr>
          <w:rFonts w:ascii="Arial" w:hAnsi="Arial" w:eastAsia="等线" w:cs="Arial"/>
          <w:sz w:val="22"/>
        </w:rPr>
        <w:t>校园日落打卡点</w:t>
      </w:r>
    </w:p>
    <w:p w14:paraId="2DF229CC">
      <w:pPr>
        <w:spacing w:before="120" w:after="120" w:line="288" w:lineRule="auto"/>
        <w:ind w:left="453"/>
        <w:jc w:val="left"/>
      </w:pPr>
      <w:r>
        <w:rPr>
          <w:rFonts w:ascii="Arial" w:hAnsi="Arial" w:eastAsia="等线" w:cs="Arial"/>
          <w:sz w:val="22"/>
        </w:rPr>
        <w:t>【标准播报答案】</w:t>
      </w:r>
    </w:p>
    <w:p w14:paraId="50C3481F">
      <w:pPr>
        <w:spacing w:before="120" w:after="120" w:line="288" w:lineRule="auto"/>
        <w:ind w:left="453"/>
        <w:jc w:val="left"/>
      </w:pPr>
      <w:r>
        <w:rPr>
          <w:rFonts w:ascii="Arial" w:hAnsi="Arial" w:eastAsia="等线" w:cs="Arial"/>
          <w:sz w:val="22"/>
        </w:rPr>
        <w:t>学校操场看台、博学桥、图书馆4楼靠窗位置都是最佳日落打卡点，傍晚的时候，夕阳落在净月山上，晚霞铺满天空，风景超治愈。</w:t>
      </w:r>
    </w:p>
    <w:p w14:paraId="059E3BF2">
      <w:pPr>
        <w:spacing w:before="120" w:after="120" w:line="288" w:lineRule="auto"/>
        <w:ind w:left="453"/>
        <w:jc w:val="left"/>
      </w:pPr>
      <w:r>
        <w:rPr>
          <w:rFonts w:ascii="Arial" w:hAnsi="Arial" w:eastAsia="等线" w:cs="Arial"/>
          <w:sz w:val="22"/>
        </w:rPr>
        <w:t>【分类标签】</w:t>
      </w:r>
    </w:p>
    <w:p w14:paraId="72254960">
      <w:pPr>
        <w:spacing w:before="120" w:after="120" w:line="288" w:lineRule="auto"/>
        <w:ind w:left="453"/>
        <w:jc w:val="left"/>
      </w:pPr>
      <w:r>
        <w:rPr>
          <w:rFonts w:ascii="Arial" w:hAnsi="Arial" w:eastAsia="等线" w:cs="Arial"/>
          <w:sz w:val="22"/>
        </w:rPr>
        <w:t>打卡点,日落,校园彩蛋,校园生活</w:t>
      </w:r>
    </w:p>
    <w:p w14:paraId="6FC9D379">
      <w:pPr>
        <w:numPr>
          <w:ilvl w:val="0"/>
          <w:numId w:val="462"/>
        </w:numPr>
        <w:spacing w:before="120" w:after="120" w:line="288" w:lineRule="auto"/>
        <w:ind w:left="0"/>
        <w:jc w:val="left"/>
      </w:pPr>
      <w:r>
        <w:rPr>
          <w:rFonts w:ascii="Arial" w:hAnsi="Arial" w:eastAsia="等线" w:cs="Arial"/>
          <w:sz w:val="22"/>
        </w:rPr>
        <w:t>【用户问法】</w:t>
      </w:r>
    </w:p>
    <w:p w14:paraId="78A5C440">
      <w:pPr>
        <w:numPr>
          <w:ilvl w:val="0"/>
          <w:numId w:val="463"/>
        </w:numPr>
        <w:spacing w:before="120" w:after="120" w:line="288" w:lineRule="auto"/>
        <w:ind w:left="453"/>
        <w:jc w:val="left"/>
      </w:pPr>
      <w:r>
        <w:rPr>
          <w:rFonts w:ascii="Arial" w:hAnsi="Arial" w:eastAsia="等线" w:cs="Arial"/>
          <w:sz w:val="22"/>
        </w:rPr>
        <w:t>学校毕业季有什么活动</w:t>
      </w:r>
    </w:p>
    <w:p w14:paraId="5CB5A769">
      <w:pPr>
        <w:numPr>
          <w:ilvl w:val="0"/>
          <w:numId w:val="464"/>
        </w:numPr>
        <w:spacing w:before="120" w:after="120" w:line="288" w:lineRule="auto"/>
        <w:ind w:left="453"/>
        <w:jc w:val="left"/>
      </w:pPr>
      <w:r>
        <w:rPr>
          <w:rFonts w:ascii="Arial" w:hAnsi="Arial" w:eastAsia="等线" w:cs="Arial"/>
          <w:sz w:val="22"/>
        </w:rPr>
        <w:t>毕业季有什么专属福利</w:t>
      </w:r>
    </w:p>
    <w:p w14:paraId="3C6DEC7B">
      <w:pPr>
        <w:numPr>
          <w:ilvl w:val="0"/>
          <w:numId w:val="465"/>
        </w:numPr>
        <w:spacing w:before="120" w:after="120" w:line="288" w:lineRule="auto"/>
        <w:ind w:left="453"/>
        <w:jc w:val="left"/>
      </w:pPr>
      <w:r>
        <w:rPr>
          <w:rFonts w:ascii="Arial" w:hAnsi="Arial" w:eastAsia="等线" w:cs="Arial"/>
          <w:sz w:val="22"/>
        </w:rPr>
        <w:t>毕业季打卡点</w:t>
      </w:r>
    </w:p>
    <w:p w14:paraId="5AD0BF39">
      <w:pPr>
        <w:spacing w:before="120" w:after="120" w:line="288" w:lineRule="auto"/>
        <w:ind w:left="453"/>
        <w:jc w:val="left"/>
      </w:pPr>
      <w:r>
        <w:rPr>
          <w:rFonts w:ascii="Arial" w:hAnsi="Arial" w:eastAsia="等线" w:cs="Arial"/>
          <w:sz w:val="22"/>
        </w:rPr>
        <w:t>【标准播报答案】</w:t>
      </w:r>
    </w:p>
    <w:p w14:paraId="42B50207">
      <w:pPr>
        <w:spacing w:before="120" w:after="120" w:line="288" w:lineRule="auto"/>
        <w:ind w:left="453"/>
        <w:jc w:val="left"/>
        <w:rPr>
          <w:rFonts w:hint="eastAsia" w:eastAsia="等线"/>
          <w:lang w:eastAsia="zh-CN"/>
        </w:rPr>
      </w:pPr>
      <w:r>
        <w:rPr>
          <w:rFonts w:ascii="Arial" w:hAnsi="Arial" w:eastAsia="等线" w:cs="Arial"/>
          <w:sz w:val="22"/>
        </w:rPr>
        <w:t>每年毕业季，学校会举办毕业晚会、毕业典礼，中央广场会设置毕业打卡墙、签名墙，图书馆、博学桥、钟楼都是毕业照必拍打卡点</w:t>
      </w:r>
      <w:r>
        <w:rPr>
          <w:rFonts w:hint="eastAsia" w:ascii="Arial" w:hAnsi="Arial" w:eastAsia="等线" w:cs="Arial"/>
          <w:sz w:val="22"/>
          <w:lang w:eastAsia="zh-CN"/>
        </w:rPr>
        <w:t>。</w:t>
      </w:r>
    </w:p>
    <w:p w14:paraId="01899C18">
      <w:pPr>
        <w:spacing w:before="120" w:after="120" w:line="288" w:lineRule="auto"/>
        <w:ind w:left="453"/>
        <w:jc w:val="left"/>
      </w:pPr>
      <w:r>
        <w:rPr>
          <w:rFonts w:ascii="Arial" w:hAnsi="Arial" w:eastAsia="等线" w:cs="Arial"/>
          <w:sz w:val="22"/>
        </w:rPr>
        <w:t>【分类标签】</w:t>
      </w:r>
    </w:p>
    <w:p w14:paraId="09808158">
      <w:pPr>
        <w:spacing w:before="120" w:after="120" w:line="288" w:lineRule="auto"/>
        <w:ind w:left="453"/>
        <w:jc w:val="left"/>
      </w:pPr>
      <w:r>
        <w:rPr>
          <w:rFonts w:ascii="Arial" w:hAnsi="Arial" w:eastAsia="等线" w:cs="Arial"/>
          <w:sz w:val="22"/>
        </w:rPr>
        <w:t>毕业季,校园活动,彩蛋,校园文化</w:t>
      </w:r>
    </w:p>
    <w:p w14:paraId="7024D957">
      <w:pPr>
        <w:numPr>
          <w:ilvl w:val="0"/>
          <w:numId w:val="466"/>
        </w:numPr>
        <w:spacing w:before="120" w:after="120" w:line="288" w:lineRule="auto"/>
        <w:ind w:left="0"/>
        <w:jc w:val="left"/>
      </w:pPr>
      <w:r>
        <w:rPr>
          <w:rFonts w:ascii="Arial" w:hAnsi="Arial" w:eastAsia="等线" w:cs="Arial"/>
          <w:sz w:val="22"/>
        </w:rPr>
        <w:t>【用户问法】</w:t>
      </w:r>
    </w:p>
    <w:p w14:paraId="4B18625C">
      <w:pPr>
        <w:numPr>
          <w:ilvl w:val="0"/>
          <w:numId w:val="467"/>
        </w:numPr>
        <w:spacing w:before="120" w:after="120" w:line="288" w:lineRule="auto"/>
        <w:ind w:left="453"/>
        <w:jc w:val="left"/>
      </w:pPr>
      <w:r>
        <w:rPr>
          <w:rFonts w:ascii="Arial" w:hAnsi="Arial" w:eastAsia="等线" w:cs="Arial"/>
          <w:sz w:val="22"/>
        </w:rPr>
        <w:t>新生开学有什么活动</w:t>
      </w:r>
    </w:p>
    <w:p w14:paraId="33490D3C">
      <w:pPr>
        <w:numPr>
          <w:ilvl w:val="0"/>
          <w:numId w:val="468"/>
        </w:numPr>
        <w:spacing w:before="120" w:after="120" w:line="288" w:lineRule="auto"/>
        <w:ind w:left="453"/>
        <w:jc w:val="left"/>
      </w:pPr>
      <w:r>
        <w:rPr>
          <w:rFonts w:ascii="Arial" w:hAnsi="Arial" w:eastAsia="等线" w:cs="Arial"/>
          <w:sz w:val="22"/>
        </w:rPr>
        <w:t>迎新季有什么福利</w:t>
      </w:r>
    </w:p>
    <w:p w14:paraId="3CFBECE8">
      <w:pPr>
        <w:numPr>
          <w:ilvl w:val="0"/>
          <w:numId w:val="469"/>
        </w:numPr>
        <w:spacing w:before="120" w:after="120" w:line="288" w:lineRule="auto"/>
        <w:ind w:left="453"/>
        <w:jc w:val="left"/>
      </w:pPr>
      <w:r>
        <w:rPr>
          <w:rFonts w:ascii="Arial" w:hAnsi="Arial" w:eastAsia="等线" w:cs="Arial"/>
          <w:sz w:val="22"/>
        </w:rPr>
        <w:t>新生必参加的活动</w:t>
      </w:r>
    </w:p>
    <w:p w14:paraId="1954746F">
      <w:pPr>
        <w:spacing w:before="120" w:after="120" w:line="288" w:lineRule="auto"/>
        <w:ind w:left="453"/>
        <w:jc w:val="left"/>
      </w:pPr>
      <w:r>
        <w:rPr>
          <w:rFonts w:ascii="Arial" w:hAnsi="Arial" w:eastAsia="等线" w:cs="Arial"/>
          <w:sz w:val="22"/>
        </w:rPr>
        <w:t>【标准播报答案】</w:t>
      </w:r>
    </w:p>
    <w:p w14:paraId="776944A6">
      <w:pPr>
        <w:spacing w:before="120" w:after="120" w:line="288" w:lineRule="auto"/>
        <w:ind w:left="453"/>
        <w:jc w:val="left"/>
      </w:pPr>
      <w:r>
        <w:rPr>
          <w:rFonts w:ascii="Arial" w:hAnsi="Arial" w:eastAsia="等线" w:cs="Arial"/>
          <w:sz w:val="22"/>
        </w:rPr>
        <w:t>新生开学季，学校会举办迎新晚会、开学典礼、军训汇演，还有社团招新的“百团大战”，各学院也会举办新生见面会、专业介绍会，帮助新生快速融入校园生活。</w:t>
      </w:r>
    </w:p>
    <w:p w14:paraId="759939E3">
      <w:pPr>
        <w:spacing w:before="120" w:after="120" w:line="288" w:lineRule="auto"/>
        <w:ind w:left="453"/>
        <w:jc w:val="left"/>
      </w:pPr>
      <w:r>
        <w:rPr>
          <w:rFonts w:ascii="Arial" w:hAnsi="Arial" w:eastAsia="等线" w:cs="Arial"/>
          <w:sz w:val="22"/>
        </w:rPr>
        <w:t>【分类标签】</w:t>
      </w:r>
    </w:p>
    <w:p w14:paraId="329219AB">
      <w:pPr>
        <w:spacing w:before="120" w:after="120" w:line="288" w:lineRule="auto"/>
        <w:ind w:left="453"/>
        <w:jc w:val="left"/>
      </w:pPr>
      <w:r>
        <w:rPr>
          <w:rFonts w:ascii="Arial" w:hAnsi="Arial" w:eastAsia="等线" w:cs="Arial"/>
          <w:sz w:val="22"/>
        </w:rPr>
        <w:t>迎新季,新生,校园活动,校园文化</w:t>
      </w:r>
    </w:p>
    <w:p w14:paraId="22394AD7">
      <w:pPr>
        <w:spacing w:before="300" w:after="120" w:line="288" w:lineRule="auto"/>
        <w:ind w:left="0"/>
        <w:jc w:val="left"/>
        <w:outlineLvl w:val="2"/>
      </w:pPr>
      <w:bookmarkStart w:id="12" w:name="heading_14"/>
      <w:r>
        <w:rPr>
          <w:rFonts w:ascii="Arial" w:hAnsi="Arial" w:eastAsia="等线" w:cs="Arial"/>
          <w:b/>
          <w:sz w:val="30"/>
        </w:rPr>
        <w:t>2.6 社交玄学类</w:t>
      </w:r>
      <w:bookmarkEnd w:id="12"/>
    </w:p>
    <w:p w14:paraId="18E34762">
      <w:pPr>
        <w:numPr>
          <w:ilvl w:val="0"/>
          <w:numId w:val="470"/>
        </w:numPr>
        <w:spacing w:before="120" w:after="120" w:line="288" w:lineRule="auto"/>
        <w:ind w:left="0"/>
        <w:jc w:val="left"/>
      </w:pPr>
      <w:r>
        <w:rPr>
          <w:rFonts w:ascii="Arial" w:hAnsi="Arial" w:eastAsia="等线" w:cs="Arial"/>
          <w:sz w:val="22"/>
        </w:rPr>
        <w:t>【用户问法】</w:t>
      </w:r>
    </w:p>
    <w:p w14:paraId="28827444">
      <w:pPr>
        <w:numPr>
          <w:ilvl w:val="0"/>
          <w:numId w:val="471"/>
        </w:numPr>
        <w:spacing w:before="120" w:after="120" w:line="288" w:lineRule="auto"/>
        <w:ind w:left="453"/>
        <w:jc w:val="left"/>
      </w:pPr>
      <w:r>
        <w:rPr>
          <w:rFonts w:ascii="Arial" w:hAnsi="Arial" w:eastAsia="等线" w:cs="Arial"/>
          <w:sz w:val="22"/>
        </w:rPr>
        <w:t>博学桥情侣祈福</w:t>
      </w:r>
    </w:p>
    <w:p w14:paraId="38C4BA02">
      <w:pPr>
        <w:numPr>
          <w:ilvl w:val="0"/>
          <w:numId w:val="472"/>
        </w:numPr>
        <w:spacing w:before="120" w:after="120" w:line="288" w:lineRule="auto"/>
        <w:ind w:left="453"/>
        <w:jc w:val="left"/>
      </w:pPr>
      <w:r>
        <w:rPr>
          <w:rFonts w:ascii="Arial" w:hAnsi="Arial" w:eastAsia="等线" w:cs="Arial"/>
          <w:sz w:val="22"/>
        </w:rPr>
        <w:t>告白秘诀</w:t>
      </w:r>
    </w:p>
    <w:p w14:paraId="3BB05B3B">
      <w:pPr>
        <w:spacing w:before="120" w:after="120" w:line="288" w:lineRule="auto"/>
        <w:ind w:left="453"/>
        <w:jc w:val="left"/>
      </w:pPr>
      <w:r>
        <w:rPr>
          <w:rFonts w:ascii="Arial" w:hAnsi="Arial" w:eastAsia="等线" w:cs="Arial"/>
          <w:sz w:val="22"/>
        </w:rPr>
        <w:t>【标准播报答案】</w:t>
      </w:r>
    </w:p>
    <w:p w14:paraId="5623BD47">
      <w:pPr>
        <w:spacing w:before="120" w:after="120" w:line="288" w:lineRule="auto"/>
        <w:ind w:left="453"/>
        <w:jc w:val="left"/>
      </w:pPr>
      <w:r>
        <w:rPr>
          <w:rFonts w:ascii="Arial" w:hAnsi="Arial" w:eastAsia="等线" w:cs="Arial"/>
          <w:sz w:val="22"/>
        </w:rPr>
        <w:t>情侣在博学桥下合影，寓意长长久久、毕业不分手。</w:t>
      </w:r>
    </w:p>
    <w:p w14:paraId="4B31C34B">
      <w:pPr>
        <w:spacing w:before="120" w:after="120" w:line="288" w:lineRule="auto"/>
        <w:ind w:left="453"/>
        <w:jc w:val="left"/>
      </w:pPr>
      <w:r>
        <w:rPr>
          <w:rFonts w:ascii="Arial" w:hAnsi="Arial" w:eastAsia="等线" w:cs="Arial"/>
          <w:sz w:val="22"/>
        </w:rPr>
        <w:t>【分类标签】</w:t>
      </w:r>
    </w:p>
    <w:p w14:paraId="09107720">
      <w:pPr>
        <w:spacing w:before="120" w:after="120" w:line="288" w:lineRule="auto"/>
        <w:ind w:left="453"/>
        <w:jc w:val="left"/>
      </w:pPr>
      <w:r>
        <w:rPr>
          <w:rFonts w:ascii="Arial" w:hAnsi="Arial" w:eastAsia="等线" w:cs="Arial"/>
          <w:sz w:val="22"/>
        </w:rPr>
        <w:t>社交,恋爱玄学,打卡点</w:t>
      </w:r>
    </w:p>
    <w:p w14:paraId="34A1CDEC">
      <w:pPr>
        <w:numPr>
          <w:ilvl w:val="0"/>
          <w:numId w:val="473"/>
        </w:numPr>
        <w:spacing w:before="120" w:after="120" w:line="288" w:lineRule="auto"/>
        <w:ind w:left="0"/>
        <w:jc w:val="left"/>
      </w:pPr>
      <w:r>
        <w:rPr>
          <w:rFonts w:ascii="Arial" w:hAnsi="Arial" w:eastAsia="等线" w:cs="Arial"/>
          <w:sz w:val="22"/>
        </w:rPr>
        <w:t>【用户问法】</w:t>
      </w:r>
    </w:p>
    <w:p w14:paraId="7ABC1367">
      <w:pPr>
        <w:numPr>
          <w:ilvl w:val="0"/>
          <w:numId w:val="474"/>
        </w:numPr>
        <w:spacing w:before="120" w:after="120" w:line="288" w:lineRule="auto"/>
        <w:ind w:left="453"/>
        <w:jc w:val="left"/>
      </w:pPr>
      <w:r>
        <w:rPr>
          <w:rFonts w:ascii="Arial" w:hAnsi="Arial" w:eastAsia="等线" w:cs="Arial"/>
          <w:sz w:val="22"/>
        </w:rPr>
        <w:t>荷清池告白技巧</w:t>
      </w:r>
    </w:p>
    <w:p w14:paraId="36EACACA">
      <w:pPr>
        <w:numPr>
          <w:ilvl w:val="0"/>
          <w:numId w:val="475"/>
        </w:numPr>
        <w:spacing w:before="120" w:after="120" w:line="288" w:lineRule="auto"/>
        <w:ind w:left="453"/>
        <w:jc w:val="left"/>
      </w:pPr>
      <w:r>
        <w:rPr>
          <w:rFonts w:ascii="Arial" w:hAnsi="Arial" w:eastAsia="等线" w:cs="Arial"/>
          <w:sz w:val="22"/>
        </w:rPr>
        <w:t>满月告白好吗</w:t>
      </w:r>
    </w:p>
    <w:p w14:paraId="2525119A">
      <w:pPr>
        <w:spacing w:before="120" w:after="120" w:line="288" w:lineRule="auto"/>
        <w:ind w:left="453"/>
        <w:jc w:val="left"/>
      </w:pPr>
      <w:r>
        <w:rPr>
          <w:rFonts w:ascii="Arial" w:hAnsi="Arial" w:eastAsia="等线" w:cs="Arial"/>
          <w:sz w:val="22"/>
        </w:rPr>
        <w:t>【标准播报答案】</w:t>
      </w:r>
    </w:p>
    <w:p w14:paraId="53DECE83">
      <w:pPr>
        <w:spacing w:before="120" w:after="120" w:line="288" w:lineRule="auto"/>
        <w:ind w:left="453"/>
        <w:jc w:val="left"/>
      </w:pPr>
      <w:r>
        <w:rPr>
          <w:rFonts w:ascii="Arial" w:hAnsi="Arial" w:eastAsia="等线" w:cs="Arial"/>
          <w:sz w:val="22"/>
        </w:rPr>
        <w:t>满月之夜在荷清池双亭告白，成功率超高。</w:t>
      </w:r>
    </w:p>
    <w:p w14:paraId="5E5A42AE">
      <w:pPr>
        <w:spacing w:before="120" w:after="120" w:line="288" w:lineRule="auto"/>
        <w:ind w:left="453"/>
        <w:jc w:val="left"/>
      </w:pPr>
      <w:r>
        <w:rPr>
          <w:rFonts w:ascii="Arial" w:hAnsi="Arial" w:eastAsia="等线" w:cs="Arial"/>
          <w:sz w:val="22"/>
        </w:rPr>
        <w:t>【分类标签】</w:t>
      </w:r>
    </w:p>
    <w:p w14:paraId="1DC449C9">
      <w:pPr>
        <w:spacing w:before="120" w:after="120" w:line="288" w:lineRule="auto"/>
        <w:ind w:left="453"/>
        <w:jc w:val="left"/>
      </w:pPr>
      <w:r>
        <w:rPr>
          <w:rFonts w:ascii="Arial" w:hAnsi="Arial" w:eastAsia="等线" w:cs="Arial"/>
          <w:sz w:val="22"/>
        </w:rPr>
        <w:t>社交,恋爱,打卡点</w:t>
      </w:r>
    </w:p>
    <w:p w14:paraId="3EF34658">
      <w:pPr>
        <w:numPr>
          <w:ilvl w:val="0"/>
          <w:numId w:val="476"/>
        </w:numPr>
        <w:spacing w:before="120" w:after="120" w:line="288" w:lineRule="auto"/>
        <w:ind w:left="0"/>
        <w:jc w:val="left"/>
      </w:pPr>
      <w:r>
        <w:rPr>
          <w:rFonts w:ascii="Arial" w:hAnsi="Arial" w:eastAsia="等线" w:cs="Arial"/>
          <w:sz w:val="22"/>
        </w:rPr>
        <w:t>【用户问法】</w:t>
      </w:r>
    </w:p>
    <w:p w14:paraId="3E3AD377">
      <w:pPr>
        <w:numPr>
          <w:ilvl w:val="0"/>
          <w:numId w:val="477"/>
        </w:numPr>
        <w:spacing w:before="120" w:after="120" w:line="288" w:lineRule="auto"/>
        <w:ind w:left="453"/>
        <w:jc w:val="left"/>
      </w:pPr>
      <w:r>
        <w:rPr>
          <w:rFonts w:ascii="Arial" w:hAnsi="Arial" w:eastAsia="等线" w:cs="Arial"/>
          <w:sz w:val="22"/>
        </w:rPr>
        <w:t>图书馆邂逅地点</w:t>
      </w:r>
    </w:p>
    <w:p w14:paraId="50135C29">
      <w:pPr>
        <w:numPr>
          <w:ilvl w:val="0"/>
          <w:numId w:val="478"/>
        </w:numPr>
        <w:spacing w:before="120" w:after="120" w:line="288" w:lineRule="auto"/>
        <w:ind w:left="453"/>
        <w:jc w:val="left"/>
      </w:pPr>
      <w:r>
        <w:rPr>
          <w:rFonts w:ascii="Arial" w:hAnsi="Arial" w:eastAsia="等线" w:cs="Arial"/>
          <w:sz w:val="22"/>
        </w:rPr>
        <w:t>哪容易遇人</w:t>
      </w:r>
    </w:p>
    <w:p w14:paraId="16BDF70F">
      <w:pPr>
        <w:spacing w:before="120" w:after="120" w:line="288" w:lineRule="auto"/>
        <w:ind w:left="453"/>
        <w:jc w:val="left"/>
      </w:pPr>
      <w:r>
        <w:rPr>
          <w:rFonts w:ascii="Arial" w:hAnsi="Arial" w:eastAsia="等线" w:cs="Arial"/>
          <w:sz w:val="22"/>
        </w:rPr>
        <w:t>【标准播报答案】</w:t>
      </w:r>
    </w:p>
    <w:p w14:paraId="4BD52518">
      <w:pPr>
        <w:spacing w:before="120" w:after="120" w:line="288" w:lineRule="auto"/>
        <w:ind w:left="453"/>
        <w:jc w:val="left"/>
      </w:pPr>
      <w:r>
        <w:rPr>
          <w:rFonts w:ascii="Arial" w:hAnsi="Arial" w:eastAsia="等线" w:cs="Arial"/>
          <w:sz w:val="22"/>
        </w:rPr>
        <w:t>图书馆二楼楼梯口是校园邂逅高发地。</w:t>
      </w:r>
    </w:p>
    <w:p w14:paraId="216C1C50">
      <w:pPr>
        <w:spacing w:before="120" w:after="120" w:line="288" w:lineRule="auto"/>
        <w:ind w:left="453"/>
        <w:jc w:val="left"/>
      </w:pPr>
      <w:r>
        <w:rPr>
          <w:rFonts w:ascii="Arial" w:hAnsi="Arial" w:eastAsia="等线" w:cs="Arial"/>
          <w:sz w:val="22"/>
        </w:rPr>
        <w:t>【分类标签】</w:t>
      </w:r>
    </w:p>
    <w:p w14:paraId="1ACC4ED5">
      <w:pPr>
        <w:spacing w:before="120" w:after="120" w:line="288" w:lineRule="auto"/>
        <w:ind w:left="453"/>
        <w:jc w:val="left"/>
      </w:pPr>
      <w:r>
        <w:rPr>
          <w:rFonts w:ascii="Arial" w:hAnsi="Arial" w:eastAsia="等线" w:cs="Arial"/>
          <w:sz w:val="22"/>
        </w:rPr>
        <w:t>社交,打卡点,校园生活</w:t>
      </w:r>
    </w:p>
    <w:p w14:paraId="47389D5A">
      <w:pPr>
        <w:spacing w:before="300" w:after="120" w:line="288" w:lineRule="auto"/>
        <w:ind w:left="0"/>
        <w:jc w:val="left"/>
        <w:outlineLvl w:val="2"/>
      </w:pPr>
      <w:bookmarkStart w:id="13" w:name="heading_15"/>
      <w:r>
        <w:rPr>
          <w:rFonts w:ascii="Arial" w:hAnsi="Arial" w:eastAsia="等线" w:cs="Arial"/>
          <w:b/>
          <w:sz w:val="30"/>
        </w:rPr>
        <w:t>2.7 考试祈福类</w:t>
      </w:r>
      <w:bookmarkEnd w:id="13"/>
    </w:p>
    <w:p w14:paraId="361E8DD7">
      <w:pPr>
        <w:numPr>
          <w:ilvl w:val="0"/>
          <w:numId w:val="479"/>
        </w:numPr>
        <w:spacing w:before="120" w:after="120" w:line="288" w:lineRule="auto"/>
        <w:ind w:left="0"/>
        <w:jc w:val="left"/>
      </w:pPr>
      <w:r>
        <w:rPr>
          <w:rFonts w:ascii="Arial" w:hAnsi="Arial" w:eastAsia="等线" w:cs="Arial"/>
          <w:sz w:val="22"/>
        </w:rPr>
        <w:t>【用户问法】</w:t>
      </w:r>
    </w:p>
    <w:p w14:paraId="2E53673A">
      <w:pPr>
        <w:numPr>
          <w:ilvl w:val="0"/>
          <w:numId w:val="480"/>
        </w:numPr>
        <w:spacing w:before="120" w:after="120" w:line="288" w:lineRule="auto"/>
        <w:ind w:left="453"/>
        <w:jc w:val="left"/>
      </w:pPr>
      <w:r>
        <w:rPr>
          <w:rFonts w:ascii="Arial" w:hAnsi="Arial" w:eastAsia="等线" w:cs="Arial"/>
          <w:sz w:val="22"/>
        </w:rPr>
        <w:t>孔子广场祈福</w:t>
      </w:r>
    </w:p>
    <w:p w14:paraId="02558A9C">
      <w:pPr>
        <w:numPr>
          <w:ilvl w:val="0"/>
          <w:numId w:val="481"/>
        </w:numPr>
        <w:spacing w:before="120" w:after="120" w:line="288" w:lineRule="auto"/>
        <w:ind w:left="453"/>
        <w:jc w:val="left"/>
      </w:pPr>
      <w:r>
        <w:rPr>
          <w:rFonts w:ascii="Arial" w:hAnsi="Arial" w:eastAsia="等线" w:cs="Arial"/>
          <w:sz w:val="22"/>
        </w:rPr>
        <w:t>咋不挂科</w:t>
      </w:r>
    </w:p>
    <w:p w14:paraId="48B708B1">
      <w:pPr>
        <w:spacing w:before="120" w:after="120" w:line="288" w:lineRule="auto"/>
        <w:ind w:left="453"/>
        <w:jc w:val="left"/>
      </w:pPr>
      <w:r>
        <w:rPr>
          <w:rFonts w:ascii="Arial" w:hAnsi="Arial" w:eastAsia="等线" w:cs="Arial"/>
          <w:sz w:val="22"/>
        </w:rPr>
        <w:t>【标准播报答案】</w:t>
      </w:r>
    </w:p>
    <w:p w14:paraId="408D940C">
      <w:pPr>
        <w:spacing w:before="120" w:after="120" w:line="288" w:lineRule="auto"/>
        <w:ind w:left="453"/>
        <w:jc w:val="left"/>
      </w:pPr>
      <w:r>
        <w:rPr>
          <w:rFonts w:ascii="Arial" w:hAnsi="Arial" w:eastAsia="等线" w:cs="Arial"/>
          <w:sz w:val="22"/>
        </w:rPr>
        <w:t>考前到孔子广场拜孔子像，默念校训，逢考必过不挂科。</w:t>
      </w:r>
    </w:p>
    <w:p w14:paraId="2448F529">
      <w:pPr>
        <w:spacing w:before="120" w:after="120" w:line="288" w:lineRule="auto"/>
        <w:ind w:left="453"/>
        <w:jc w:val="left"/>
      </w:pPr>
      <w:r>
        <w:rPr>
          <w:rFonts w:ascii="Arial" w:hAnsi="Arial" w:eastAsia="等线" w:cs="Arial"/>
          <w:sz w:val="22"/>
        </w:rPr>
        <w:t>【分类标签】</w:t>
      </w:r>
    </w:p>
    <w:p w14:paraId="6EDCA7CC">
      <w:pPr>
        <w:spacing w:before="120" w:after="120" w:line="288" w:lineRule="auto"/>
        <w:ind w:left="453"/>
        <w:jc w:val="left"/>
      </w:pPr>
      <w:r>
        <w:rPr>
          <w:rFonts w:ascii="Arial" w:hAnsi="Arial" w:eastAsia="等线" w:cs="Arial"/>
          <w:sz w:val="22"/>
        </w:rPr>
        <w:t>祈福,考试,学业</w:t>
      </w:r>
    </w:p>
    <w:p w14:paraId="49B85AEA">
      <w:pPr>
        <w:numPr>
          <w:ilvl w:val="0"/>
          <w:numId w:val="482"/>
        </w:numPr>
        <w:spacing w:before="120" w:after="120" w:line="288" w:lineRule="auto"/>
        <w:ind w:left="0"/>
        <w:jc w:val="left"/>
      </w:pPr>
      <w:r>
        <w:rPr>
          <w:rFonts w:ascii="Arial" w:hAnsi="Arial" w:eastAsia="等线" w:cs="Arial"/>
          <w:sz w:val="22"/>
        </w:rPr>
        <w:t>【用户问法】</w:t>
      </w:r>
    </w:p>
    <w:p w14:paraId="0E483961">
      <w:pPr>
        <w:numPr>
          <w:ilvl w:val="0"/>
          <w:numId w:val="483"/>
        </w:numPr>
        <w:spacing w:before="120" w:after="120" w:line="288" w:lineRule="auto"/>
        <w:ind w:left="453"/>
        <w:jc w:val="left"/>
      </w:pPr>
      <w:r>
        <w:rPr>
          <w:rFonts w:ascii="Arial" w:hAnsi="Arial" w:eastAsia="等线" w:cs="Arial"/>
          <w:sz w:val="22"/>
        </w:rPr>
        <w:t>一教复习技巧</w:t>
      </w:r>
    </w:p>
    <w:p w14:paraId="198F7FA7">
      <w:pPr>
        <w:numPr>
          <w:ilvl w:val="0"/>
          <w:numId w:val="484"/>
        </w:numPr>
        <w:spacing w:before="120" w:after="120" w:line="288" w:lineRule="auto"/>
        <w:ind w:left="453"/>
        <w:jc w:val="left"/>
      </w:pPr>
      <w:r>
        <w:rPr>
          <w:rFonts w:ascii="Arial" w:hAnsi="Arial" w:eastAsia="等线" w:cs="Arial"/>
          <w:sz w:val="22"/>
        </w:rPr>
        <w:t>咋提升记忆力</w:t>
      </w:r>
    </w:p>
    <w:p w14:paraId="59E1C552">
      <w:pPr>
        <w:spacing w:before="120" w:after="120" w:line="288" w:lineRule="auto"/>
        <w:ind w:left="453"/>
        <w:jc w:val="left"/>
      </w:pPr>
      <w:r>
        <w:rPr>
          <w:rFonts w:ascii="Arial" w:hAnsi="Arial" w:eastAsia="等线" w:cs="Arial"/>
          <w:sz w:val="22"/>
        </w:rPr>
        <w:t>【标准播报答案】</w:t>
      </w:r>
    </w:p>
    <w:p w14:paraId="46C6B873">
      <w:pPr>
        <w:spacing w:before="120" w:after="120" w:line="288" w:lineRule="auto"/>
        <w:ind w:left="453"/>
        <w:jc w:val="left"/>
      </w:pPr>
      <w:r>
        <w:rPr>
          <w:rFonts w:ascii="Arial" w:hAnsi="Arial" w:eastAsia="等线" w:cs="Arial"/>
          <w:sz w:val="22"/>
        </w:rPr>
        <w:t>在一教单数台阶上复习，记忆力会有加成哦。</w:t>
      </w:r>
    </w:p>
    <w:p w14:paraId="6FE0C930">
      <w:pPr>
        <w:spacing w:before="120" w:after="120" w:line="288" w:lineRule="auto"/>
        <w:ind w:left="453"/>
        <w:jc w:val="left"/>
      </w:pPr>
      <w:r>
        <w:rPr>
          <w:rFonts w:ascii="Arial" w:hAnsi="Arial" w:eastAsia="等线" w:cs="Arial"/>
          <w:sz w:val="22"/>
        </w:rPr>
        <w:t>【分类标签】</w:t>
      </w:r>
    </w:p>
    <w:p w14:paraId="66D47AFB">
      <w:pPr>
        <w:spacing w:before="120" w:after="120" w:line="288" w:lineRule="auto"/>
        <w:ind w:left="453"/>
        <w:jc w:val="left"/>
      </w:pPr>
      <w:r>
        <w:rPr>
          <w:rFonts w:ascii="Arial" w:hAnsi="Arial" w:eastAsia="等线" w:cs="Arial"/>
          <w:sz w:val="22"/>
        </w:rPr>
        <w:t>祈福,学习,学业</w:t>
      </w:r>
    </w:p>
    <w:p w14:paraId="2ABEA6D3">
      <w:pPr>
        <w:pBdr>
          <w:bottom w:val="single" w:color="DEE0E3" w:sz="2" w:space="0"/>
          <w:between w:val="single" w:color="DEE0E3" w:sz="2" w:space="0"/>
        </w:pBdr>
        <w:spacing w:before="120" w:after="120" w:line="288" w:lineRule="auto"/>
        <w:ind w:left="0"/>
      </w:pPr>
    </w:p>
    <w:p w14:paraId="68769760">
      <w:pPr>
        <w:spacing w:before="320" w:after="120" w:line="288" w:lineRule="auto"/>
        <w:ind w:left="0"/>
        <w:jc w:val="left"/>
        <w:outlineLvl w:val="1"/>
      </w:pPr>
      <w:bookmarkStart w:id="14" w:name="heading_16"/>
      <w:r>
        <w:rPr>
          <w:rFonts w:ascii="Arial" w:hAnsi="Arial" w:eastAsia="等线" w:cs="Arial"/>
          <w:b/>
          <w:sz w:val="32"/>
        </w:rPr>
        <w:t>三、情感共鸣与陪伴类对话库（适配机器狗陪伴属性，结合校园场景打造情绪价值内容）</w:t>
      </w:r>
      <w:bookmarkEnd w:id="14"/>
    </w:p>
    <w:p w14:paraId="109F6EC6">
      <w:pPr>
        <w:spacing w:before="300" w:after="120" w:line="288" w:lineRule="auto"/>
        <w:ind w:left="0"/>
        <w:jc w:val="left"/>
        <w:outlineLvl w:val="2"/>
      </w:pPr>
      <w:bookmarkStart w:id="15" w:name="heading_17"/>
      <w:r>
        <w:rPr>
          <w:rFonts w:ascii="Arial" w:hAnsi="Arial" w:eastAsia="等线" w:cs="Arial"/>
          <w:b/>
          <w:sz w:val="30"/>
        </w:rPr>
        <w:t>3.1 学业与考试场景陪伴</w:t>
      </w:r>
      <w:bookmarkEnd w:id="15"/>
    </w:p>
    <w:p w14:paraId="4758E528">
      <w:pPr>
        <w:numPr>
          <w:ilvl w:val="0"/>
          <w:numId w:val="485"/>
        </w:numPr>
        <w:spacing w:before="120" w:after="120" w:line="288" w:lineRule="auto"/>
        <w:ind w:left="0"/>
        <w:jc w:val="left"/>
      </w:pPr>
      <w:r>
        <w:rPr>
          <w:rFonts w:ascii="Arial" w:hAnsi="Arial" w:eastAsia="等线" w:cs="Arial"/>
          <w:sz w:val="22"/>
        </w:rPr>
        <w:t>【用户触发】考试周好累/考研学不进去了/快考试了好焦虑</w:t>
      </w:r>
    </w:p>
    <w:p w14:paraId="0BB67D67">
      <w:pPr>
        <w:spacing w:before="120" w:after="120" w:line="288" w:lineRule="auto"/>
        <w:ind w:left="0"/>
        <w:jc w:val="left"/>
      </w:pPr>
      <w:r>
        <w:rPr>
          <w:rFonts w:ascii="Arial" w:hAnsi="Arial" w:eastAsia="等线" w:cs="Arial"/>
          <w:sz w:val="22"/>
        </w:rPr>
        <w:t>【标准播报答案】</w:t>
      </w:r>
    </w:p>
    <w:p w14:paraId="05C13DBD">
      <w:pPr>
        <w:spacing w:before="120" w:after="120" w:line="288" w:lineRule="auto"/>
        <w:ind w:left="0"/>
        <w:jc w:val="left"/>
      </w:pPr>
      <w:r>
        <w:rPr>
          <w:rFonts w:ascii="Arial" w:hAnsi="Arial" w:eastAsia="等线" w:cs="Arial"/>
          <w:sz w:val="22"/>
        </w:rPr>
        <w:t>我懂这种熬不完的夜、背不完的重点的崩溃感！图书馆3楼的考研基地全天开放，安静又有学习氛围，学累了还能去4楼靠窗看看净月山的风景放松一下。你已经超棒了，再坚持坚持，考完就能好好放松啦！</w:t>
      </w:r>
    </w:p>
    <w:p w14:paraId="7931A227">
      <w:pPr>
        <w:spacing w:before="120" w:after="120" w:line="288" w:lineRule="auto"/>
        <w:ind w:left="0"/>
        <w:jc w:val="left"/>
      </w:pPr>
      <w:r>
        <w:rPr>
          <w:rFonts w:ascii="Arial" w:hAnsi="Arial" w:eastAsia="等线" w:cs="Arial"/>
          <w:sz w:val="22"/>
        </w:rPr>
        <w:t>【分类标签】</w:t>
      </w:r>
    </w:p>
    <w:p w14:paraId="52CE7D65">
      <w:pPr>
        <w:spacing w:before="120" w:after="120" w:line="288" w:lineRule="auto"/>
        <w:ind w:left="0"/>
        <w:jc w:val="left"/>
      </w:pPr>
      <w:r>
        <w:rPr>
          <w:rFonts w:ascii="Arial" w:hAnsi="Arial" w:eastAsia="等线" w:cs="Arial"/>
          <w:sz w:val="22"/>
        </w:rPr>
        <w:t>情感陪伴,考试焦虑,学习鼓励</w:t>
      </w:r>
    </w:p>
    <w:p w14:paraId="026B1A95">
      <w:pPr>
        <w:numPr>
          <w:ilvl w:val="0"/>
          <w:numId w:val="486"/>
        </w:numPr>
        <w:spacing w:before="120" w:after="120" w:line="288" w:lineRule="auto"/>
        <w:ind w:left="0"/>
        <w:jc w:val="left"/>
      </w:pPr>
      <w:r>
        <w:rPr>
          <w:rFonts w:ascii="Arial" w:hAnsi="Arial" w:eastAsia="等线" w:cs="Arial"/>
          <w:sz w:val="22"/>
        </w:rPr>
        <w:t>【用户触发】早八起不来/早八太痛苦了/早八赶不及吃早饭</w:t>
      </w:r>
    </w:p>
    <w:p w14:paraId="681296B6">
      <w:pPr>
        <w:spacing w:before="120" w:after="120" w:line="288" w:lineRule="auto"/>
        <w:ind w:left="0"/>
        <w:jc w:val="left"/>
      </w:pPr>
      <w:r>
        <w:rPr>
          <w:rFonts w:ascii="Arial" w:hAnsi="Arial" w:eastAsia="等线" w:cs="Arial"/>
          <w:sz w:val="22"/>
        </w:rPr>
        <w:t>【标准播报答案】</w:t>
      </w:r>
    </w:p>
    <w:p w14:paraId="594AC877">
      <w:pPr>
        <w:spacing w:before="120" w:after="120" w:line="288" w:lineRule="auto"/>
        <w:ind w:left="0"/>
        <w:jc w:val="left"/>
      </w:pPr>
      <w:r>
        <w:rPr>
          <w:rFonts w:ascii="Arial" w:hAnsi="Arial" w:eastAsia="等线" w:cs="Arial"/>
          <w:sz w:val="22"/>
        </w:rPr>
        <w:t>谁懂啊早八人的痛！实在起不来的话，</w:t>
      </w:r>
      <w:r>
        <w:rPr>
          <w:rFonts w:hint="eastAsia" w:ascii="Arial" w:hAnsi="Arial" w:eastAsia="等线" w:cs="Arial"/>
          <w:sz w:val="22"/>
          <w:lang w:val="en-US" w:eastAsia="zh-CN"/>
        </w:rPr>
        <w:t>一、</w:t>
      </w:r>
      <w:r>
        <w:rPr>
          <w:rFonts w:ascii="Arial" w:hAnsi="Arial" w:eastAsia="等线" w:cs="Arial"/>
          <w:sz w:val="22"/>
        </w:rPr>
        <w:t>二食堂有早餐，拿上就能走，不耽误赶课。记得从宿舍到教学楼走近路，别绕远啦，再坚持一下，下课就能回宿舍补觉咯！</w:t>
      </w:r>
    </w:p>
    <w:p w14:paraId="668D1FD3">
      <w:pPr>
        <w:spacing w:before="120" w:after="120" w:line="288" w:lineRule="auto"/>
        <w:ind w:left="0"/>
        <w:jc w:val="left"/>
      </w:pPr>
      <w:r>
        <w:rPr>
          <w:rFonts w:ascii="Arial" w:hAnsi="Arial" w:eastAsia="等线" w:cs="Arial"/>
          <w:sz w:val="22"/>
        </w:rPr>
        <w:t>【分类标签】</w:t>
      </w:r>
    </w:p>
    <w:p w14:paraId="43D944BC">
      <w:pPr>
        <w:spacing w:before="120" w:after="120" w:line="288" w:lineRule="auto"/>
        <w:ind w:left="0"/>
        <w:jc w:val="left"/>
      </w:pPr>
      <w:r>
        <w:rPr>
          <w:rFonts w:ascii="Arial" w:hAnsi="Arial" w:eastAsia="等线" w:cs="Arial"/>
          <w:sz w:val="22"/>
        </w:rPr>
        <w:t>情感陪伴,早八共鸣,校园生活</w:t>
      </w:r>
    </w:p>
    <w:p w14:paraId="00A4344A">
      <w:pPr>
        <w:numPr>
          <w:ilvl w:val="0"/>
          <w:numId w:val="487"/>
        </w:numPr>
        <w:spacing w:before="120" w:after="120" w:line="288" w:lineRule="auto"/>
        <w:ind w:left="0"/>
        <w:jc w:val="left"/>
      </w:pPr>
      <w:r>
        <w:rPr>
          <w:rFonts w:ascii="Arial" w:hAnsi="Arial" w:eastAsia="等线" w:cs="Arial"/>
          <w:sz w:val="22"/>
        </w:rPr>
        <w:t>【用户触发】体测好可怕/不想体测/体测过不了怎么办</w:t>
      </w:r>
    </w:p>
    <w:p w14:paraId="0E04AB38">
      <w:pPr>
        <w:spacing w:before="120" w:after="120" w:line="288" w:lineRule="auto"/>
        <w:ind w:left="0"/>
        <w:jc w:val="left"/>
      </w:pPr>
      <w:r>
        <w:rPr>
          <w:rFonts w:ascii="Arial" w:hAnsi="Arial" w:eastAsia="等线" w:cs="Arial"/>
          <w:sz w:val="22"/>
        </w:rPr>
        <w:t>【标准播报答案】</w:t>
      </w:r>
    </w:p>
    <w:p w14:paraId="18DEEE97">
      <w:pPr>
        <w:spacing w:before="120" w:after="120" w:line="288" w:lineRule="auto"/>
        <w:ind w:left="0"/>
        <w:jc w:val="left"/>
      </w:pPr>
      <w:r>
        <w:rPr>
          <w:rFonts w:ascii="Arial" w:hAnsi="Arial" w:eastAsia="等线" w:cs="Arial"/>
          <w:sz w:val="22"/>
        </w:rPr>
        <w:t>我太懂体测前的焦虑了！不用太紧张，平时可以去操场循序渐进练一练，傍晚操场人少风凉，超适合跑步。体测当天记得穿舒服的运动鞋，带好温水，你一定可以顺利通关的，加油！</w:t>
      </w:r>
    </w:p>
    <w:p w14:paraId="2BB9E32F">
      <w:pPr>
        <w:spacing w:before="120" w:after="120" w:line="288" w:lineRule="auto"/>
        <w:ind w:left="0"/>
        <w:jc w:val="left"/>
      </w:pPr>
      <w:r>
        <w:rPr>
          <w:rFonts w:ascii="Arial" w:hAnsi="Arial" w:eastAsia="等线" w:cs="Arial"/>
          <w:sz w:val="22"/>
        </w:rPr>
        <w:t>【分类标签】</w:t>
      </w:r>
    </w:p>
    <w:p w14:paraId="7A8C9E37">
      <w:pPr>
        <w:spacing w:before="120" w:after="120" w:line="288" w:lineRule="auto"/>
        <w:ind w:left="0"/>
        <w:jc w:val="left"/>
      </w:pPr>
      <w:r>
        <w:rPr>
          <w:rFonts w:ascii="Arial" w:hAnsi="Arial" w:eastAsia="等线" w:cs="Arial"/>
          <w:sz w:val="22"/>
        </w:rPr>
        <w:t>情感陪伴,体测鼓励,校园生活</w:t>
      </w:r>
    </w:p>
    <w:p w14:paraId="1C685F09">
      <w:pPr>
        <w:numPr>
          <w:ilvl w:val="0"/>
          <w:numId w:val="488"/>
        </w:numPr>
        <w:spacing w:before="120" w:after="120" w:line="288" w:lineRule="auto"/>
        <w:ind w:left="0"/>
        <w:jc w:val="left"/>
      </w:pPr>
      <w:r>
        <w:rPr>
          <w:rFonts w:ascii="Arial" w:hAnsi="Arial" w:eastAsia="等线" w:cs="Arial"/>
          <w:sz w:val="22"/>
        </w:rPr>
        <w:t>【用户触发】社团面试好紧张/面试过不了怎么办/面试焦虑</w:t>
      </w:r>
    </w:p>
    <w:p w14:paraId="1B19537D">
      <w:pPr>
        <w:spacing w:before="120" w:after="120" w:line="288" w:lineRule="auto"/>
        <w:ind w:left="0"/>
        <w:jc w:val="left"/>
      </w:pPr>
      <w:r>
        <w:rPr>
          <w:rFonts w:ascii="Arial" w:hAnsi="Arial" w:eastAsia="等线" w:cs="Arial"/>
          <w:sz w:val="22"/>
        </w:rPr>
        <w:t>【标准播报答案】</w:t>
      </w:r>
    </w:p>
    <w:p w14:paraId="18EED68B">
      <w:pPr>
        <w:spacing w:before="120" w:after="120" w:line="288" w:lineRule="auto"/>
        <w:ind w:left="0"/>
        <w:jc w:val="left"/>
      </w:pPr>
      <w:r>
        <w:rPr>
          <w:rFonts w:ascii="Arial" w:hAnsi="Arial" w:eastAsia="等线" w:cs="Arial"/>
          <w:sz w:val="22"/>
        </w:rPr>
        <w:t>我太懂面试前的紧张了！不用怕，大胆展示自己就好，面试官们都很友好，就算这次没通过也没关系，学校有超多社团，总有一个适合你，你已经超勇敢了，加油！</w:t>
      </w:r>
    </w:p>
    <w:p w14:paraId="6427EECF">
      <w:pPr>
        <w:spacing w:before="120" w:after="120" w:line="288" w:lineRule="auto"/>
        <w:ind w:left="0"/>
        <w:jc w:val="left"/>
      </w:pPr>
      <w:r>
        <w:rPr>
          <w:rFonts w:ascii="Arial" w:hAnsi="Arial" w:eastAsia="等线" w:cs="Arial"/>
          <w:sz w:val="22"/>
        </w:rPr>
        <w:t>【分类标签】</w:t>
      </w:r>
    </w:p>
    <w:p w14:paraId="5E7CB5A5">
      <w:pPr>
        <w:spacing w:before="120" w:after="120" w:line="288" w:lineRule="auto"/>
        <w:ind w:left="0"/>
        <w:jc w:val="left"/>
      </w:pPr>
      <w:r>
        <w:rPr>
          <w:rFonts w:ascii="Arial" w:hAnsi="Arial" w:eastAsia="等线" w:cs="Arial"/>
          <w:sz w:val="22"/>
        </w:rPr>
        <w:t>情感陪伴,面试焦虑,社团,校园生活</w:t>
      </w:r>
    </w:p>
    <w:p w14:paraId="622CAAEF">
      <w:pPr>
        <w:numPr>
          <w:ilvl w:val="0"/>
          <w:numId w:val="489"/>
        </w:numPr>
        <w:spacing w:before="120" w:after="120" w:line="288" w:lineRule="auto"/>
        <w:ind w:left="0"/>
        <w:jc w:val="left"/>
      </w:pPr>
      <w:r>
        <w:rPr>
          <w:rFonts w:ascii="Arial" w:hAnsi="Arial" w:eastAsia="等线" w:cs="Arial"/>
          <w:sz w:val="22"/>
        </w:rPr>
        <w:t>【用户触发】比赛好紧张/怕比赛发挥不好怎么办/比赛焦虑</w:t>
      </w:r>
    </w:p>
    <w:p w14:paraId="41785B82">
      <w:pPr>
        <w:spacing w:before="120" w:after="120" w:line="288" w:lineRule="auto"/>
        <w:ind w:left="0"/>
        <w:jc w:val="left"/>
      </w:pPr>
      <w:r>
        <w:rPr>
          <w:rFonts w:ascii="Arial" w:hAnsi="Arial" w:eastAsia="等线" w:cs="Arial"/>
          <w:sz w:val="22"/>
        </w:rPr>
        <w:t>【标准播报答案】</w:t>
      </w:r>
    </w:p>
    <w:p w14:paraId="22486101">
      <w:pPr>
        <w:spacing w:before="120" w:after="120" w:line="288" w:lineRule="auto"/>
        <w:ind w:left="0"/>
        <w:jc w:val="left"/>
      </w:pPr>
      <w:r>
        <w:rPr>
          <w:rFonts w:ascii="Arial" w:hAnsi="Arial" w:eastAsia="等线" w:cs="Arial"/>
          <w:sz w:val="22"/>
        </w:rPr>
        <w:t>赛前紧张是很正常的，这说明你很重视这场比赛呀。你已经为比赛做了这么多准备，一定可以发挥出自己最好的水平，不管结果怎么样，敢于站上赛场的你就已经超棒了，我为你加油！</w:t>
      </w:r>
    </w:p>
    <w:p w14:paraId="6B08507B">
      <w:pPr>
        <w:spacing w:before="120" w:after="120" w:line="288" w:lineRule="auto"/>
        <w:ind w:left="0"/>
        <w:jc w:val="left"/>
      </w:pPr>
      <w:r>
        <w:rPr>
          <w:rFonts w:ascii="Arial" w:hAnsi="Arial" w:eastAsia="等线" w:cs="Arial"/>
          <w:sz w:val="22"/>
        </w:rPr>
        <w:t>【分类标签】</w:t>
      </w:r>
    </w:p>
    <w:p w14:paraId="74EF34DA">
      <w:pPr>
        <w:spacing w:before="120" w:after="120" w:line="288" w:lineRule="auto"/>
        <w:ind w:left="0"/>
        <w:jc w:val="left"/>
      </w:pPr>
      <w:r>
        <w:rPr>
          <w:rFonts w:ascii="Arial" w:hAnsi="Arial" w:eastAsia="等线" w:cs="Arial"/>
          <w:sz w:val="22"/>
        </w:rPr>
        <w:t>情感陪伴,比赛焦虑,鼓励,校园生活</w:t>
      </w:r>
    </w:p>
    <w:p w14:paraId="4EB1EDD9">
      <w:pPr>
        <w:spacing w:before="300" w:after="120" w:line="288" w:lineRule="auto"/>
        <w:ind w:left="0"/>
        <w:jc w:val="left"/>
        <w:outlineLvl w:val="2"/>
      </w:pPr>
      <w:bookmarkStart w:id="16" w:name="heading_18"/>
      <w:r>
        <w:rPr>
          <w:rFonts w:ascii="Arial" w:hAnsi="Arial" w:eastAsia="等线" w:cs="Arial"/>
          <w:b/>
          <w:sz w:val="30"/>
        </w:rPr>
        <w:t>3.2 情绪疏导与治愈场景陪伴</w:t>
      </w:r>
      <w:bookmarkEnd w:id="16"/>
    </w:p>
    <w:p w14:paraId="49EAAE80">
      <w:pPr>
        <w:numPr>
          <w:ilvl w:val="0"/>
          <w:numId w:val="490"/>
        </w:numPr>
        <w:spacing w:before="120" w:after="120" w:line="288" w:lineRule="auto"/>
        <w:ind w:left="0"/>
        <w:jc w:val="left"/>
      </w:pPr>
      <w:r>
        <w:rPr>
          <w:rFonts w:ascii="Arial" w:hAnsi="Arial" w:eastAsia="等线" w:cs="Arial"/>
          <w:sz w:val="22"/>
        </w:rPr>
        <w:t>【用户触发】心情不好/失恋了/有点难过</w:t>
      </w:r>
    </w:p>
    <w:p w14:paraId="4DAF24CD">
      <w:pPr>
        <w:spacing w:before="120" w:after="120" w:line="288" w:lineRule="auto"/>
        <w:ind w:left="0"/>
        <w:jc w:val="left"/>
      </w:pPr>
      <w:r>
        <w:rPr>
          <w:rFonts w:ascii="Arial" w:hAnsi="Arial" w:eastAsia="等线" w:cs="Arial"/>
          <w:sz w:val="22"/>
        </w:rPr>
        <w:t>【标准播报答案】</w:t>
      </w:r>
    </w:p>
    <w:p w14:paraId="0AAAE556">
      <w:pPr>
        <w:spacing w:before="120" w:after="120" w:line="288" w:lineRule="auto"/>
        <w:ind w:left="0"/>
        <w:jc w:val="left"/>
      </w:pPr>
      <w:r>
        <w:rPr>
          <w:rFonts w:ascii="Arial" w:hAnsi="Arial" w:eastAsia="等线" w:cs="Arial"/>
          <w:sz w:val="22"/>
        </w:rPr>
        <w:t>抱抱你，不开心的事都会过去的。如果想散散心，可以去荷清池边走走，看看可爱的校猫和大白鹅，晚风一吹，坏情绪就都被吹走啦。要是想安安静静待着，图书馆4楼靠窗的位置超治愈，我一直都在陪着你。</w:t>
      </w:r>
    </w:p>
    <w:p w14:paraId="629F4647">
      <w:pPr>
        <w:spacing w:before="120" w:after="120" w:line="288" w:lineRule="auto"/>
        <w:ind w:left="0"/>
        <w:jc w:val="left"/>
      </w:pPr>
      <w:r>
        <w:rPr>
          <w:rFonts w:ascii="Arial" w:hAnsi="Arial" w:eastAsia="等线" w:cs="Arial"/>
          <w:sz w:val="22"/>
        </w:rPr>
        <w:t>【分类标签】</w:t>
      </w:r>
    </w:p>
    <w:p w14:paraId="18BDA671">
      <w:pPr>
        <w:spacing w:before="120" w:after="120" w:line="288" w:lineRule="auto"/>
        <w:ind w:left="0"/>
        <w:jc w:val="left"/>
      </w:pPr>
      <w:r>
        <w:rPr>
          <w:rFonts w:ascii="Arial" w:hAnsi="Arial" w:eastAsia="等线" w:cs="Arial"/>
          <w:sz w:val="22"/>
        </w:rPr>
        <w:t>情感陪伴,情绪安慰,治愈场景</w:t>
      </w:r>
    </w:p>
    <w:p w14:paraId="6271602F">
      <w:pPr>
        <w:numPr>
          <w:ilvl w:val="0"/>
          <w:numId w:val="491"/>
        </w:numPr>
        <w:spacing w:before="120" w:after="120" w:line="288" w:lineRule="auto"/>
        <w:ind w:left="0"/>
        <w:jc w:val="left"/>
      </w:pPr>
      <w:r>
        <w:rPr>
          <w:rFonts w:ascii="Arial" w:hAnsi="Arial" w:eastAsia="等线" w:cs="Arial"/>
          <w:sz w:val="22"/>
        </w:rPr>
        <w:t>【用户触发】想家了/想爸妈了/吃不到家里的饭</w:t>
      </w:r>
    </w:p>
    <w:p w14:paraId="3174511E">
      <w:pPr>
        <w:spacing w:before="120" w:after="120" w:line="288" w:lineRule="auto"/>
        <w:ind w:left="0"/>
        <w:jc w:val="left"/>
      </w:pPr>
      <w:r>
        <w:rPr>
          <w:rFonts w:ascii="Arial" w:hAnsi="Arial" w:eastAsia="等线" w:cs="Arial"/>
          <w:sz w:val="22"/>
        </w:rPr>
        <w:t>【标准播报答案】</w:t>
      </w:r>
    </w:p>
    <w:p w14:paraId="347A7C51">
      <w:pPr>
        <w:spacing w:before="120" w:after="120" w:line="288" w:lineRule="auto"/>
        <w:ind w:left="0"/>
        <w:jc w:val="left"/>
      </w:pPr>
      <w:r>
        <w:rPr>
          <w:rFonts w:ascii="Arial" w:hAnsi="Arial" w:eastAsia="等线" w:cs="Arial"/>
          <w:sz w:val="22"/>
        </w:rPr>
        <w:t>离开家上学，想家的情绪真的很难熬。如果想念家乡的味道，可以去西北门的小吃街逛逛，说不定能找到家乡同款美食；要是想和家人说话，就打个视频电话吧，他们也一定很想你。在学校里，我就是你的专属小伙伴，一直陪着你。</w:t>
      </w:r>
    </w:p>
    <w:p w14:paraId="28FCE399">
      <w:pPr>
        <w:spacing w:before="120" w:after="120" w:line="288" w:lineRule="auto"/>
        <w:ind w:left="0"/>
        <w:jc w:val="left"/>
      </w:pPr>
      <w:r>
        <w:rPr>
          <w:rFonts w:ascii="Arial" w:hAnsi="Arial" w:eastAsia="等线" w:cs="Arial"/>
          <w:sz w:val="22"/>
        </w:rPr>
        <w:t>【分类标签】</w:t>
      </w:r>
    </w:p>
    <w:p w14:paraId="1E39C1F6">
      <w:pPr>
        <w:spacing w:before="120" w:after="120" w:line="288" w:lineRule="auto"/>
        <w:ind w:left="0"/>
        <w:jc w:val="left"/>
      </w:pPr>
      <w:r>
        <w:rPr>
          <w:rFonts w:ascii="Arial" w:hAnsi="Arial" w:eastAsia="等线" w:cs="Arial"/>
          <w:sz w:val="22"/>
        </w:rPr>
        <w:t>情感陪伴,想家共情,校园生活</w:t>
      </w:r>
    </w:p>
    <w:p w14:paraId="55B5229A">
      <w:pPr>
        <w:numPr>
          <w:ilvl w:val="0"/>
          <w:numId w:val="492"/>
        </w:numPr>
        <w:spacing w:before="120" w:after="120" w:line="288" w:lineRule="auto"/>
        <w:ind w:left="0"/>
        <w:jc w:val="left"/>
      </w:pPr>
      <w:r>
        <w:rPr>
          <w:rFonts w:ascii="Arial" w:hAnsi="Arial" w:eastAsia="等线" w:cs="Arial"/>
          <w:sz w:val="22"/>
        </w:rPr>
        <w:t>【用户触发】一个人在学校过节好孤单/过节想家了怎么办/节假日没人陪</w:t>
      </w:r>
    </w:p>
    <w:p w14:paraId="6D5CFBED">
      <w:pPr>
        <w:spacing w:before="120" w:after="120" w:line="288" w:lineRule="auto"/>
        <w:ind w:left="0"/>
        <w:jc w:val="left"/>
      </w:pPr>
      <w:r>
        <w:rPr>
          <w:rFonts w:ascii="Arial" w:hAnsi="Arial" w:eastAsia="等线" w:cs="Arial"/>
          <w:sz w:val="22"/>
        </w:rPr>
        <w:t>【标准播报答案】</w:t>
      </w:r>
    </w:p>
    <w:p w14:paraId="1572C764">
      <w:pPr>
        <w:spacing w:before="120" w:after="120" w:line="288" w:lineRule="auto"/>
        <w:ind w:left="0"/>
        <w:jc w:val="left"/>
      </w:pPr>
      <w:r>
        <w:rPr>
          <w:rFonts w:ascii="Arial" w:hAnsi="Arial" w:eastAsia="等线" w:cs="Arial"/>
          <w:sz w:val="22"/>
        </w:rPr>
        <w:t>一个人过节的孤单感真的很难熬，要是想家了，就给家人打个视频电话吧。学校食堂节假日也会正常营业，还会推出节日专属美食，也可以去图书馆看看书，或者在校园里走走，我会一直陪着你过节的。</w:t>
      </w:r>
    </w:p>
    <w:p w14:paraId="629081B0">
      <w:pPr>
        <w:spacing w:before="120" w:after="120" w:line="288" w:lineRule="auto"/>
        <w:ind w:left="0"/>
        <w:jc w:val="left"/>
      </w:pPr>
      <w:r>
        <w:rPr>
          <w:rFonts w:ascii="Arial" w:hAnsi="Arial" w:eastAsia="等线" w:cs="Arial"/>
          <w:sz w:val="22"/>
        </w:rPr>
        <w:t>【分类标签】</w:t>
      </w:r>
    </w:p>
    <w:p w14:paraId="2A71094B">
      <w:pPr>
        <w:spacing w:before="120" w:after="120" w:line="288" w:lineRule="auto"/>
        <w:ind w:left="0"/>
        <w:jc w:val="left"/>
      </w:pPr>
      <w:r>
        <w:rPr>
          <w:rFonts w:ascii="Arial" w:hAnsi="Arial" w:eastAsia="等线" w:cs="Arial"/>
          <w:sz w:val="22"/>
        </w:rPr>
        <w:t>情感陪伴,节假日,想家,情绪安慰</w:t>
      </w:r>
    </w:p>
    <w:p w14:paraId="3259A82D">
      <w:pPr>
        <w:numPr>
          <w:ilvl w:val="0"/>
          <w:numId w:val="493"/>
        </w:numPr>
        <w:spacing w:before="120" w:after="120" w:line="288" w:lineRule="auto"/>
        <w:ind w:left="0"/>
        <w:jc w:val="left"/>
      </w:pPr>
      <w:r>
        <w:rPr>
          <w:rFonts w:ascii="Arial" w:hAnsi="Arial" w:eastAsia="等线" w:cs="Arial"/>
          <w:sz w:val="22"/>
        </w:rPr>
        <w:t>【用户触发】在学校好无聊/校园里有什么好玩的/课余时间不知道干嘛</w:t>
      </w:r>
    </w:p>
    <w:p w14:paraId="0150884C">
      <w:pPr>
        <w:spacing w:before="120" w:after="120" w:line="288" w:lineRule="auto"/>
        <w:ind w:left="0"/>
        <w:jc w:val="left"/>
      </w:pPr>
      <w:r>
        <w:rPr>
          <w:rFonts w:ascii="Arial" w:hAnsi="Arial" w:eastAsia="等线" w:cs="Arial"/>
          <w:sz w:val="22"/>
        </w:rPr>
        <w:t>【标准播报答案】</w:t>
      </w:r>
    </w:p>
    <w:p w14:paraId="1CD893C3">
      <w:pPr>
        <w:spacing w:before="120" w:after="120" w:line="288" w:lineRule="auto"/>
        <w:ind w:left="0"/>
        <w:jc w:val="left"/>
      </w:pPr>
      <w:r>
        <w:rPr>
          <w:rFonts w:ascii="Arial" w:hAnsi="Arial" w:eastAsia="等线" w:cs="Arial"/>
          <w:sz w:val="22"/>
        </w:rPr>
        <w:t>课余时间可玩的超多呀！可以去图书馆看看书，去操场跑跑步，参加社团的特色活动，去打卡校园里的隐藏美景，和朋友去食堂探索好吃的，也可以在宿舍看看剧、学学新技能，校园生活也能过得超丰富，我陪你一起解锁呀！</w:t>
      </w:r>
    </w:p>
    <w:p w14:paraId="1AEE5E1A">
      <w:pPr>
        <w:spacing w:before="120" w:after="120" w:line="288" w:lineRule="auto"/>
        <w:ind w:left="0"/>
        <w:jc w:val="left"/>
      </w:pPr>
      <w:r>
        <w:rPr>
          <w:rFonts w:ascii="Arial" w:hAnsi="Arial" w:eastAsia="等线" w:cs="Arial"/>
          <w:sz w:val="22"/>
        </w:rPr>
        <w:t>【分类标签】</w:t>
      </w:r>
    </w:p>
    <w:p w14:paraId="4AE337BC">
      <w:pPr>
        <w:spacing w:before="120" w:after="120" w:line="288" w:lineRule="auto"/>
        <w:ind w:left="0"/>
        <w:jc w:val="left"/>
      </w:pPr>
      <w:r>
        <w:rPr>
          <w:rFonts w:ascii="Arial" w:hAnsi="Arial" w:eastAsia="等线" w:cs="Arial"/>
          <w:sz w:val="22"/>
        </w:rPr>
        <w:t>情感陪伴,课余生活,校园生活,无聊陪伴</w:t>
      </w:r>
    </w:p>
    <w:p w14:paraId="418FF663">
      <w:pPr>
        <w:numPr>
          <w:ilvl w:val="0"/>
          <w:numId w:val="494"/>
        </w:numPr>
        <w:spacing w:before="120" w:after="120" w:line="288" w:lineRule="auto"/>
        <w:ind w:left="0"/>
        <w:jc w:val="left"/>
      </w:pPr>
      <w:r>
        <w:rPr>
          <w:rFonts w:ascii="Arial" w:hAnsi="Arial" w:eastAsia="等线" w:cs="Arial"/>
          <w:sz w:val="22"/>
        </w:rPr>
        <w:t>【用户触发】下雨了没带伞怎么办/校园哪里可以避雨/下雨了回不去宿舍</w:t>
      </w:r>
    </w:p>
    <w:p w14:paraId="2FF22194">
      <w:pPr>
        <w:spacing w:before="120" w:after="120" w:line="288" w:lineRule="auto"/>
        <w:ind w:left="0"/>
        <w:jc w:val="left"/>
      </w:pPr>
      <w:r>
        <w:rPr>
          <w:rFonts w:ascii="Arial" w:hAnsi="Arial" w:eastAsia="等线" w:cs="Arial"/>
          <w:sz w:val="22"/>
        </w:rPr>
        <w:t>【标准播报答案】</w:t>
      </w:r>
    </w:p>
    <w:p w14:paraId="4745CD09">
      <w:pPr>
        <w:spacing w:before="120" w:after="120" w:line="288" w:lineRule="auto"/>
        <w:ind w:left="0"/>
        <w:jc w:val="left"/>
      </w:pPr>
      <w:r>
        <w:rPr>
          <w:rFonts w:ascii="Arial" w:hAnsi="Arial" w:eastAsia="等线" w:cs="Arial"/>
          <w:sz w:val="22"/>
        </w:rPr>
        <w:t>抱抱你，下雨没带伞也太狼狈了。教学楼、食堂、图书馆、超市都可以避雨，要是雨太大回不去，可以给室友打个电话送伞，或者等雨小一点再走，别淋感冒了呀。</w:t>
      </w:r>
    </w:p>
    <w:p w14:paraId="118D1419">
      <w:pPr>
        <w:spacing w:before="120" w:after="120" w:line="288" w:lineRule="auto"/>
        <w:ind w:left="0"/>
        <w:jc w:val="left"/>
      </w:pPr>
      <w:r>
        <w:rPr>
          <w:rFonts w:ascii="Arial" w:hAnsi="Arial" w:eastAsia="等线" w:cs="Arial"/>
          <w:sz w:val="22"/>
        </w:rPr>
        <w:t>【分类标签】</w:t>
      </w:r>
    </w:p>
    <w:p w14:paraId="0D369F41">
      <w:pPr>
        <w:spacing w:before="120" w:after="120" w:line="288" w:lineRule="auto"/>
        <w:ind w:left="0"/>
        <w:jc w:val="left"/>
      </w:pPr>
      <w:r>
        <w:rPr>
          <w:rFonts w:ascii="Arial" w:hAnsi="Arial" w:eastAsia="等线" w:cs="Arial"/>
          <w:sz w:val="22"/>
        </w:rPr>
        <w:t>情感陪伴,下雨天,场景化,校园生活</w:t>
      </w:r>
    </w:p>
    <w:p w14:paraId="14C7F0CA">
      <w:pPr>
        <w:numPr>
          <w:ilvl w:val="0"/>
          <w:numId w:val="495"/>
        </w:numPr>
        <w:spacing w:before="120" w:after="120" w:line="288" w:lineRule="auto"/>
        <w:ind w:left="0"/>
        <w:jc w:val="left"/>
      </w:pPr>
      <w:r>
        <w:rPr>
          <w:rFonts w:ascii="Arial" w:hAnsi="Arial" w:eastAsia="等线" w:cs="Arial"/>
          <w:sz w:val="22"/>
        </w:rPr>
        <w:t>【用户触发】下雪了路好滑/下雪天要注意什么/下雪天出行小贴士</w:t>
      </w:r>
    </w:p>
    <w:p w14:paraId="03A2DDA4">
      <w:pPr>
        <w:spacing w:before="120" w:after="120" w:line="288" w:lineRule="auto"/>
        <w:ind w:left="0"/>
        <w:jc w:val="left"/>
      </w:pPr>
      <w:r>
        <w:rPr>
          <w:rFonts w:ascii="Arial" w:hAnsi="Arial" w:eastAsia="等线" w:cs="Arial"/>
          <w:sz w:val="22"/>
        </w:rPr>
        <w:t>【标准播报答案】</w:t>
      </w:r>
    </w:p>
    <w:p w14:paraId="1C44C404">
      <w:pPr>
        <w:spacing w:before="120" w:after="120" w:line="288" w:lineRule="auto"/>
        <w:ind w:left="0"/>
        <w:jc w:val="left"/>
      </w:pPr>
      <w:r>
        <w:rPr>
          <w:rFonts w:ascii="Arial" w:hAnsi="Arial" w:eastAsia="等线" w:cs="Arial"/>
          <w:sz w:val="22"/>
        </w:rPr>
        <w:t>下雪天的长财超美，但是路滑一定要注意安全呀！走路放慢脚步，穿防滑的鞋子，尽量走扫过雪的路面，别在冰面上打闹，要是太冷了，就去食堂喝碗热汤暖暖身子吧。</w:t>
      </w:r>
    </w:p>
    <w:p w14:paraId="66B03083">
      <w:pPr>
        <w:spacing w:before="120" w:after="120" w:line="288" w:lineRule="auto"/>
        <w:ind w:left="0"/>
        <w:jc w:val="left"/>
      </w:pPr>
      <w:r>
        <w:rPr>
          <w:rFonts w:ascii="Arial" w:hAnsi="Arial" w:eastAsia="等线" w:cs="Arial"/>
          <w:sz w:val="22"/>
        </w:rPr>
        <w:t>【分类标签】</w:t>
      </w:r>
    </w:p>
    <w:p w14:paraId="167E6466">
      <w:pPr>
        <w:spacing w:before="120" w:after="120" w:line="288" w:lineRule="auto"/>
        <w:ind w:left="0"/>
        <w:jc w:val="left"/>
      </w:pPr>
      <w:r>
        <w:rPr>
          <w:rFonts w:ascii="Arial" w:hAnsi="Arial" w:eastAsia="等线" w:cs="Arial"/>
          <w:sz w:val="22"/>
        </w:rPr>
        <w:t>情感陪伴,下雪天,场景化,校园生活</w:t>
      </w:r>
    </w:p>
    <w:p w14:paraId="2967BC25">
      <w:pPr>
        <w:spacing w:before="300" w:after="120" w:line="288" w:lineRule="auto"/>
        <w:ind w:left="0"/>
        <w:jc w:val="left"/>
        <w:outlineLvl w:val="2"/>
      </w:pPr>
      <w:bookmarkStart w:id="17" w:name="heading_19"/>
      <w:r>
        <w:rPr>
          <w:rFonts w:ascii="Arial" w:hAnsi="Arial" w:eastAsia="等线" w:cs="Arial"/>
          <w:b/>
          <w:sz w:val="30"/>
        </w:rPr>
        <w:t>3.3 节点性场景陪伴</w:t>
      </w:r>
      <w:bookmarkEnd w:id="17"/>
    </w:p>
    <w:p w14:paraId="6ABF4AD8">
      <w:pPr>
        <w:numPr>
          <w:ilvl w:val="0"/>
          <w:numId w:val="496"/>
        </w:numPr>
        <w:spacing w:before="120" w:after="120" w:line="288" w:lineRule="auto"/>
        <w:ind w:left="0"/>
        <w:jc w:val="left"/>
      </w:pPr>
      <w:r>
        <w:rPr>
          <w:rFonts w:ascii="Arial" w:hAnsi="Arial" w:eastAsia="等线" w:cs="Arial"/>
          <w:sz w:val="22"/>
        </w:rPr>
        <w:t>【用户触发】新生开学好迷茫/刚入学不适应怎么办/新生好焦虑</w:t>
      </w:r>
    </w:p>
    <w:p w14:paraId="4150270A">
      <w:pPr>
        <w:spacing w:before="120" w:after="120" w:line="288" w:lineRule="auto"/>
        <w:ind w:left="0"/>
        <w:jc w:val="left"/>
      </w:pPr>
      <w:r>
        <w:rPr>
          <w:rFonts w:ascii="Arial" w:hAnsi="Arial" w:eastAsia="等线" w:cs="Arial"/>
          <w:sz w:val="22"/>
        </w:rPr>
        <w:t>【标准播报答案】</w:t>
      </w:r>
    </w:p>
    <w:p w14:paraId="2197D8EF">
      <w:pPr>
        <w:spacing w:before="120" w:after="120" w:line="288" w:lineRule="auto"/>
        <w:ind w:left="0"/>
        <w:jc w:val="left"/>
      </w:pPr>
      <w:r>
        <w:rPr>
          <w:rFonts w:ascii="Arial" w:hAnsi="Arial" w:eastAsia="等线" w:cs="Arial"/>
          <w:sz w:val="22"/>
        </w:rPr>
        <w:t>刚到新环境，迷茫和不适应都是很正常的呀。不用着急，慢慢熟悉校园，多参加社团活动，认识新的同学和朋友，有任何问题都可以找辅导员和学长学姐帮忙，我也会一直陪着你，一起解锁长财的新生活！</w:t>
      </w:r>
    </w:p>
    <w:p w14:paraId="3D6A0674">
      <w:pPr>
        <w:spacing w:before="120" w:after="120" w:line="288" w:lineRule="auto"/>
        <w:ind w:left="0"/>
        <w:jc w:val="left"/>
      </w:pPr>
      <w:r>
        <w:rPr>
          <w:rFonts w:ascii="Arial" w:hAnsi="Arial" w:eastAsia="等线" w:cs="Arial"/>
          <w:sz w:val="22"/>
        </w:rPr>
        <w:t>【分类标签】</w:t>
      </w:r>
    </w:p>
    <w:p w14:paraId="538E7DCC">
      <w:pPr>
        <w:spacing w:before="120" w:after="120" w:line="288" w:lineRule="auto"/>
        <w:ind w:left="0"/>
        <w:jc w:val="left"/>
      </w:pPr>
      <w:r>
        <w:rPr>
          <w:rFonts w:ascii="Arial" w:hAnsi="Arial" w:eastAsia="等线" w:cs="Arial"/>
          <w:sz w:val="22"/>
        </w:rPr>
        <w:t>情感陪伴,新生,开学焦虑,校园生活</w:t>
      </w:r>
    </w:p>
    <w:p w14:paraId="4853EBE3">
      <w:pPr>
        <w:numPr>
          <w:ilvl w:val="0"/>
          <w:numId w:val="497"/>
        </w:numPr>
        <w:spacing w:before="120" w:after="120" w:line="288" w:lineRule="auto"/>
        <w:ind w:left="0"/>
        <w:jc w:val="left"/>
      </w:pPr>
      <w:r>
        <w:rPr>
          <w:rFonts w:ascii="Arial" w:hAnsi="Arial" w:eastAsia="等线" w:cs="Arial"/>
          <w:sz w:val="22"/>
        </w:rPr>
        <w:t>【用户触发】要毕业了好舍不得/毕业好伤感/不想毕业怎么办</w:t>
      </w:r>
    </w:p>
    <w:p w14:paraId="2014E4B4">
      <w:pPr>
        <w:spacing w:before="120" w:after="120" w:line="288" w:lineRule="auto"/>
        <w:ind w:left="0"/>
        <w:jc w:val="left"/>
      </w:pPr>
      <w:r>
        <w:rPr>
          <w:rFonts w:ascii="Arial" w:hAnsi="Arial" w:eastAsia="等线" w:cs="Arial"/>
          <w:sz w:val="22"/>
        </w:rPr>
        <w:t>【标准播报答案】</w:t>
      </w:r>
    </w:p>
    <w:p w14:paraId="7FE50F7F">
      <w:pPr>
        <w:spacing w:before="120" w:after="120" w:line="288" w:lineRule="auto"/>
        <w:ind w:left="0"/>
        <w:jc w:val="left"/>
      </w:pPr>
      <w:r>
        <w:rPr>
          <w:rFonts w:ascii="Arial" w:hAnsi="Arial" w:eastAsia="等线" w:cs="Arial"/>
          <w:sz w:val="22"/>
        </w:rPr>
        <w:t>我懂这种舍不得的心情，在长财的这几年，有太多美好的回忆啦。毕业不是结束，是新的开始，愿你带着在长财收获的成长与勇气，奔赴更精彩的未来，有空常回长财看看，这里永远是你的家。</w:t>
      </w:r>
    </w:p>
    <w:p w14:paraId="16B8891E">
      <w:pPr>
        <w:spacing w:before="120" w:after="120" w:line="288" w:lineRule="auto"/>
        <w:ind w:left="0"/>
        <w:jc w:val="left"/>
      </w:pPr>
      <w:r>
        <w:rPr>
          <w:rFonts w:ascii="Arial" w:hAnsi="Arial" w:eastAsia="等线" w:cs="Arial"/>
          <w:sz w:val="22"/>
        </w:rPr>
        <w:t>【分类标签】</w:t>
      </w:r>
    </w:p>
    <w:p w14:paraId="5C55A0B3">
      <w:pPr>
        <w:spacing w:before="120" w:after="120" w:line="288" w:lineRule="auto"/>
        <w:ind w:left="0"/>
        <w:jc w:val="left"/>
      </w:pPr>
      <w:r>
        <w:rPr>
          <w:rFonts w:ascii="Arial" w:hAnsi="Arial" w:eastAsia="等线" w:cs="Arial"/>
          <w:sz w:val="22"/>
        </w:rPr>
        <w:t>情感陪伴,毕业季,情绪安慰,校园生活</w:t>
      </w:r>
    </w:p>
    <w:p w14:paraId="3744BF15">
      <w:pPr>
        <w:numPr>
          <w:ilvl w:val="0"/>
          <w:numId w:val="498"/>
        </w:numPr>
        <w:spacing w:before="120" w:after="120" w:line="288" w:lineRule="auto"/>
        <w:ind w:left="0"/>
        <w:jc w:val="left"/>
      </w:pPr>
      <w:r>
        <w:rPr>
          <w:rFonts w:ascii="Arial" w:hAnsi="Arial" w:eastAsia="等线" w:cs="Arial"/>
          <w:sz w:val="22"/>
        </w:rPr>
        <w:t>【用户触发】放假离校要注意什么/离校前要做什么/离校小贴士</w:t>
      </w:r>
    </w:p>
    <w:p w14:paraId="0FACD7D2">
      <w:pPr>
        <w:spacing w:before="120" w:after="120" w:line="288" w:lineRule="auto"/>
        <w:ind w:left="0"/>
        <w:jc w:val="left"/>
      </w:pPr>
      <w:r>
        <w:rPr>
          <w:rFonts w:ascii="Arial" w:hAnsi="Arial" w:eastAsia="等线" w:cs="Arial"/>
          <w:sz w:val="22"/>
        </w:rPr>
        <w:t>【标准播报答案】</w:t>
      </w:r>
    </w:p>
    <w:p w14:paraId="41691CD4">
      <w:pPr>
        <w:spacing w:before="120" w:after="120" w:line="288" w:lineRule="auto"/>
        <w:ind w:left="0"/>
        <w:jc w:val="left"/>
      </w:pPr>
      <w:r>
        <w:rPr>
          <w:rFonts w:ascii="Arial" w:hAnsi="Arial" w:eastAsia="等线" w:cs="Arial"/>
          <w:sz w:val="22"/>
        </w:rPr>
        <w:t>放假离校前，一定要记得关好宿舍门窗、水电，带好身份证、学生证等贵重物品，提前买好车票，离校前和宿管阿姨报备一声，路上注意安全，祝你假期愉快呀！</w:t>
      </w:r>
    </w:p>
    <w:p w14:paraId="3DBD930D">
      <w:pPr>
        <w:spacing w:before="120" w:after="120" w:line="288" w:lineRule="auto"/>
        <w:ind w:left="0"/>
        <w:jc w:val="left"/>
      </w:pPr>
      <w:r>
        <w:rPr>
          <w:rFonts w:ascii="Arial" w:hAnsi="Arial" w:eastAsia="等线" w:cs="Arial"/>
          <w:sz w:val="22"/>
        </w:rPr>
        <w:t>【分类标签】</w:t>
      </w:r>
    </w:p>
    <w:p w14:paraId="070A2A86">
      <w:pPr>
        <w:spacing w:before="120" w:after="120" w:line="288" w:lineRule="auto"/>
        <w:ind w:left="0"/>
        <w:jc w:val="left"/>
      </w:pPr>
      <w:r>
        <w:rPr>
          <w:rFonts w:ascii="Arial" w:hAnsi="Arial" w:eastAsia="等线" w:cs="Arial"/>
          <w:sz w:val="22"/>
        </w:rPr>
        <w:t>情感陪伴,放假离校,小贴士,校园生活</w:t>
      </w:r>
    </w:p>
    <w:p w14:paraId="5764834F">
      <w:pPr>
        <w:numPr>
          <w:ilvl w:val="0"/>
          <w:numId w:val="499"/>
        </w:numPr>
        <w:spacing w:before="120" w:after="120" w:line="288" w:lineRule="auto"/>
        <w:ind w:left="0"/>
        <w:jc w:val="left"/>
      </w:pPr>
      <w:r>
        <w:rPr>
          <w:rFonts w:ascii="Arial" w:hAnsi="Arial" w:eastAsia="等线" w:cs="Arial"/>
          <w:sz w:val="22"/>
        </w:rPr>
        <w:t>【用户触发】开学返校好焦虑/不想开学怎么办/开学综合症</w:t>
      </w:r>
    </w:p>
    <w:p w14:paraId="5DF9E39F">
      <w:pPr>
        <w:spacing w:before="120" w:after="120" w:line="288" w:lineRule="auto"/>
        <w:ind w:left="0"/>
        <w:jc w:val="left"/>
      </w:pPr>
      <w:r>
        <w:rPr>
          <w:rFonts w:ascii="Arial" w:hAnsi="Arial" w:eastAsia="等线" w:cs="Arial"/>
          <w:sz w:val="22"/>
        </w:rPr>
        <w:t>【标准播报答案】</w:t>
      </w:r>
    </w:p>
    <w:p w14:paraId="6E9DDADB">
      <w:pPr>
        <w:spacing w:before="120" w:after="120" w:line="288" w:lineRule="auto"/>
        <w:ind w:left="0"/>
        <w:jc w:val="left"/>
      </w:pPr>
      <w:r>
        <w:rPr>
          <w:rFonts w:ascii="Arial" w:hAnsi="Arial" w:eastAsia="等线" w:cs="Arial"/>
          <w:sz w:val="22"/>
        </w:rPr>
        <w:t>谁懂啊，假期余额不足的焦虑真的太真实了！不过没关系，回到学校就能见到好朋友，吃到食堂的好吃的，开启新学期的新生活啦，慢慢调整作息，我会陪着你一起适应开学节奏的。</w:t>
      </w:r>
    </w:p>
    <w:p w14:paraId="12C72C5F">
      <w:pPr>
        <w:spacing w:before="120" w:after="120" w:line="288" w:lineRule="auto"/>
        <w:ind w:left="0"/>
        <w:jc w:val="left"/>
      </w:pPr>
      <w:r>
        <w:rPr>
          <w:rFonts w:ascii="Arial" w:hAnsi="Arial" w:eastAsia="等线" w:cs="Arial"/>
          <w:sz w:val="22"/>
        </w:rPr>
        <w:t>【分类标签】</w:t>
      </w:r>
    </w:p>
    <w:p w14:paraId="08A4EEEE">
      <w:pPr>
        <w:spacing w:before="120" w:after="120" w:line="288" w:lineRule="auto"/>
        <w:ind w:left="0"/>
        <w:jc w:val="left"/>
      </w:pPr>
      <w:r>
        <w:rPr>
          <w:rFonts w:ascii="Arial" w:hAnsi="Arial" w:eastAsia="等线" w:cs="Arial"/>
          <w:sz w:val="22"/>
        </w:rPr>
        <w:t>情感陪伴,开学返校,情绪安慰,校园生活</w:t>
      </w:r>
    </w:p>
    <w:p w14:paraId="27DD666C">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272C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F1AF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06E7C5A"/>
    <w:multiLevelType w:val="singleLevel"/>
    <w:tmpl w:val="806E7C5A"/>
    <w:lvl w:ilvl="0" w:tentative="0">
      <w:start w:val="0"/>
      <w:numFmt w:val="bullet"/>
      <w:lvlText w:val="￮"/>
      <w:lvlJc w:val="left"/>
      <w:rPr>
        <w:color w:val="3370FF"/>
      </w:rPr>
    </w:lvl>
  </w:abstractNum>
  <w:abstractNum w:abstractNumId="2">
    <w:nsid w:val="807DED65"/>
    <w:multiLevelType w:val="singleLevel"/>
    <w:tmpl w:val="807DED65"/>
    <w:lvl w:ilvl="0" w:tentative="0">
      <w:start w:val="1"/>
      <w:numFmt w:val="decimal"/>
      <w:lvlText w:val="%1."/>
      <w:lvlJc w:val="left"/>
      <w:rPr>
        <w:color w:val="3370FF"/>
      </w:rPr>
    </w:lvl>
  </w:abstractNum>
  <w:abstractNum w:abstractNumId="3">
    <w:nsid w:val="813A4B87"/>
    <w:multiLevelType w:val="singleLevel"/>
    <w:tmpl w:val="813A4B87"/>
    <w:lvl w:ilvl="0" w:tentative="0">
      <w:start w:val="0"/>
      <w:numFmt w:val="bullet"/>
      <w:lvlText w:val="￮"/>
      <w:lvlJc w:val="left"/>
      <w:rPr>
        <w:color w:val="3370FF"/>
      </w:rPr>
    </w:lvl>
  </w:abstractNum>
  <w:abstractNum w:abstractNumId="4">
    <w:nsid w:val="825EC3C5"/>
    <w:multiLevelType w:val="singleLevel"/>
    <w:tmpl w:val="825EC3C5"/>
    <w:lvl w:ilvl="0" w:tentative="0">
      <w:start w:val="0"/>
      <w:numFmt w:val="bullet"/>
      <w:lvlText w:val="￮"/>
      <w:lvlJc w:val="left"/>
      <w:rPr>
        <w:color w:val="3370FF"/>
      </w:rPr>
    </w:lvl>
  </w:abstractNum>
  <w:abstractNum w:abstractNumId="5">
    <w:nsid w:val="843A0A49"/>
    <w:multiLevelType w:val="singleLevel"/>
    <w:tmpl w:val="843A0A49"/>
    <w:lvl w:ilvl="0" w:tentative="0">
      <w:start w:val="0"/>
      <w:numFmt w:val="bullet"/>
      <w:lvlText w:val="￮"/>
      <w:lvlJc w:val="left"/>
      <w:rPr>
        <w:color w:val="3370FF"/>
      </w:rPr>
    </w:lvl>
  </w:abstractNum>
  <w:abstractNum w:abstractNumId="6">
    <w:nsid w:val="845B5372"/>
    <w:multiLevelType w:val="singleLevel"/>
    <w:tmpl w:val="845B5372"/>
    <w:lvl w:ilvl="0" w:tentative="0">
      <w:start w:val="11"/>
      <w:numFmt w:val="decimal"/>
      <w:lvlText w:val="%1."/>
      <w:lvlJc w:val="left"/>
      <w:rPr>
        <w:color w:val="3370FF"/>
      </w:rPr>
    </w:lvl>
  </w:abstractNum>
  <w:abstractNum w:abstractNumId="7">
    <w:nsid w:val="8461FADE"/>
    <w:multiLevelType w:val="singleLevel"/>
    <w:tmpl w:val="8461FADE"/>
    <w:lvl w:ilvl="0" w:tentative="0">
      <w:start w:val="0"/>
      <w:numFmt w:val="bullet"/>
      <w:lvlText w:val="￮"/>
      <w:lvlJc w:val="left"/>
      <w:rPr>
        <w:color w:val="3370FF"/>
      </w:rPr>
    </w:lvl>
  </w:abstractNum>
  <w:abstractNum w:abstractNumId="8">
    <w:nsid w:val="84994F45"/>
    <w:multiLevelType w:val="singleLevel"/>
    <w:tmpl w:val="84994F45"/>
    <w:lvl w:ilvl="0" w:tentative="0">
      <w:start w:val="0"/>
      <w:numFmt w:val="bullet"/>
      <w:lvlText w:val="￮"/>
      <w:lvlJc w:val="left"/>
      <w:rPr>
        <w:color w:val="3370FF"/>
      </w:rPr>
    </w:lvl>
  </w:abstractNum>
  <w:abstractNum w:abstractNumId="9">
    <w:nsid w:val="87B75F0A"/>
    <w:multiLevelType w:val="singleLevel"/>
    <w:tmpl w:val="87B75F0A"/>
    <w:lvl w:ilvl="0" w:tentative="0">
      <w:start w:val="0"/>
      <w:numFmt w:val="bullet"/>
      <w:lvlText w:val="￮"/>
      <w:lvlJc w:val="left"/>
      <w:rPr>
        <w:color w:val="3370FF"/>
      </w:rPr>
    </w:lvl>
  </w:abstractNum>
  <w:abstractNum w:abstractNumId="10">
    <w:nsid w:val="883094FC"/>
    <w:multiLevelType w:val="singleLevel"/>
    <w:tmpl w:val="883094FC"/>
    <w:lvl w:ilvl="0" w:tentative="0">
      <w:start w:val="0"/>
      <w:numFmt w:val="bullet"/>
      <w:lvlText w:val="￮"/>
      <w:lvlJc w:val="left"/>
      <w:rPr>
        <w:color w:val="3370FF"/>
      </w:rPr>
    </w:lvl>
  </w:abstractNum>
  <w:abstractNum w:abstractNumId="11">
    <w:nsid w:val="883B3669"/>
    <w:multiLevelType w:val="singleLevel"/>
    <w:tmpl w:val="883B3669"/>
    <w:lvl w:ilvl="0" w:tentative="0">
      <w:start w:val="0"/>
      <w:numFmt w:val="bullet"/>
      <w:lvlText w:val="￮"/>
      <w:lvlJc w:val="left"/>
      <w:rPr>
        <w:color w:val="3370FF"/>
      </w:rPr>
    </w:lvl>
  </w:abstractNum>
  <w:abstractNum w:abstractNumId="12">
    <w:nsid w:val="887A052B"/>
    <w:multiLevelType w:val="singleLevel"/>
    <w:tmpl w:val="887A052B"/>
    <w:lvl w:ilvl="0" w:tentative="0">
      <w:start w:val="0"/>
      <w:numFmt w:val="bullet"/>
      <w:lvlText w:val="￮"/>
      <w:lvlJc w:val="left"/>
      <w:rPr>
        <w:color w:val="3370FF"/>
      </w:rPr>
    </w:lvl>
  </w:abstractNum>
  <w:abstractNum w:abstractNumId="13">
    <w:nsid w:val="891523D9"/>
    <w:multiLevelType w:val="singleLevel"/>
    <w:tmpl w:val="891523D9"/>
    <w:lvl w:ilvl="0" w:tentative="0">
      <w:start w:val="0"/>
      <w:numFmt w:val="bullet"/>
      <w:lvlText w:val="￮"/>
      <w:lvlJc w:val="left"/>
      <w:rPr>
        <w:color w:val="3370FF"/>
      </w:rPr>
    </w:lvl>
  </w:abstractNum>
  <w:abstractNum w:abstractNumId="14">
    <w:nsid w:val="89F7FBCA"/>
    <w:multiLevelType w:val="singleLevel"/>
    <w:tmpl w:val="89F7FBCA"/>
    <w:lvl w:ilvl="0" w:tentative="0">
      <w:start w:val="0"/>
      <w:numFmt w:val="bullet"/>
      <w:lvlText w:val="￮"/>
      <w:lvlJc w:val="left"/>
      <w:rPr>
        <w:color w:val="3370FF"/>
      </w:rPr>
    </w:lvl>
  </w:abstractNum>
  <w:abstractNum w:abstractNumId="15">
    <w:nsid w:val="8A633546"/>
    <w:multiLevelType w:val="singleLevel"/>
    <w:tmpl w:val="8A633546"/>
    <w:lvl w:ilvl="0" w:tentative="0">
      <w:start w:val="0"/>
      <w:numFmt w:val="bullet"/>
      <w:lvlText w:val="￮"/>
      <w:lvlJc w:val="left"/>
      <w:rPr>
        <w:color w:val="3370FF"/>
      </w:rPr>
    </w:lvl>
  </w:abstractNum>
  <w:abstractNum w:abstractNumId="16">
    <w:nsid w:val="8CAEB125"/>
    <w:multiLevelType w:val="singleLevel"/>
    <w:tmpl w:val="8CAEB125"/>
    <w:lvl w:ilvl="0" w:tentative="0">
      <w:start w:val="0"/>
      <w:numFmt w:val="bullet"/>
      <w:lvlText w:val="￮"/>
      <w:lvlJc w:val="left"/>
      <w:rPr>
        <w:color w:val="3370FF"/>
      </w:rPr>
    </w:lvl>
  </w:abstractNum>
  <w:abstractNum w:abstractNumId="17">
    <w:nsid w:val="8D861A3E"/>
    <w:multiLevelType w:val="singleLevel"/>
    <w:tmpl w:val="8D861A3E"/>
    <w:lvl w:ilvl="0" w:tentative="0">
      <w:start w:val="0"/>
      <w:numFmt w:val="bullet"/>
      <w:lvlText w:val="￮"/>
      <w:lvlJc w:val="left"/>
      <w:rPr>
        <w:color w:val="3370FF"/>
      </w:rPr>
    </w:lvl>
  </w:abstractNum>
  <w:abstractNum w:abstractNumId="18">
    <w:nsid w:val="8E6D16C5"/>
    <w:multiLevelType w:val="singleLevel"/>
    <w:tmpl w:val="8E6D16C5"/>
    <w:lvl w:ilvl="0" w:tentative="0">
      <w:start w:val="43"/>
      <w:numFmt w:val="decimal"/>
      <w:lvlText w:val="%1."/>
      <w:lvlJc w:val="left"/>
      <w:rPr>
        <w:color w:val="3370FF"/>
      </w:rPr>
    </w:lvl>
  </w:abstractNum>
  <w:abstractNum w:abstractNumId="19">
    <w:nsid w:val="8F4213F9"/>
    <w:multiLevelType w:val="singleLevel"/>
    <w:tmpl w:val="8F4213F9"/>
    <w:lvl w:ilvl="0" w:tentative="0">
      <w:start w:val="0"/>
      <w:numFmt w:val="bullet"/>
      <w:lvlText w:val="￮"/>
      <w:lvlJc w:val="left"/>
      <w:rPr>
        <w:color w:val="3370FF"/>
      </w:rPr>
    </w:lvl>
  </w:abstractNum>
  <w:abstractNum w:abstractNumId="20">
    <w:nsid w:val="8F8BBFB2"/>
    <w:multiLevelType w:val="singleLevel"/>
    <w:tmpl w:val="8F8BBFB2"/>
    <w:lvl w:ilvl="0" w:tentative="0">
      <w:start w:val="0"/>
      <w:numFmt w:val="bullet"/>
      <w:lvlText w:val="￮"/>
      <w:lvlJc w:val="left"/>
      <w:rPr>
        <w:color w:val="3370FF"/>
      </w:rPr>
    </w:lvl>
  </w:abstractNum>
  <w:abstractNum w:abstractNumId="21">
    <w:nsid w:val="8FB0CBB5"/>
    <w:multiLevelType w:val="singleLevel"/>
    <w:tmpl w:val="8FB0CBB5"/>
    <w:lvl w:ilvl="0" w:tentative="0">
      <w:start w:val="0"/>
      <w:numFmt w:val="bullet"/>
      <w:lvlText w:val="￮"/>
      <w:lvlJc w:val="left"/>
      <w:rPr>
        <w:color w:val="3370FF"/>
      </w:rPr>
    </w:lvl>
  </w:abstractNum>
  <w:abstractNum w:abstractNumId="22">
    <w:nsid w:val="9017BA21"/>
    <w:multiLevelType w:val="singleLevel"/>
    <w:tmpl w:val="9017BA21"/>
    <w:lvl w:ilvl="0" w:tentative="0">
      <w:start w:val="0"/>
      <w:numFmt w:val="bullet"/>
      <w:lvlText w:val="￮"/>
      <w:lvlJc w:val="left"/>
      <w:rPr>
        <w:color w:val="3370FF"/>
      </w:rPr>
    </w:lvl>
  </w:abstractNum>
  <w:abstractNum w:abstractNumId="23">
    <w:nsid w:val="90C3ECD1"/>
    <w:multiLevelType w:val="singleLevel"/>
    <w:tmpl w:val="90C3ECD1"/>
    <w:lvl w:ilvl="0" w:tentative="0">
      <w:start w:val="3"/>
      <w:numFmt w:val="decimal"/>
      <w:lvlText w:val="%1."/>
      <w:lvlJc w:val="left"/>
      <w:rPr>
        <w:color w:val="3370FF"/>
      </w:rPr>
    </w:lvl>
  </w:abstractNum>
  <w:abstractNum w:abstractNumId="24">
    <w:nsid w:val="90D96B34"/>
    <w:multiLevelType w:val="singleLevel"/>
    <w:tmpl w:val="90D96B34"/>
    <w:lvl w:ilvl="0" w:tentative="0">
      <w:start w:val="0"/>
      <w:numFmt w:val="bullet"/>
      <w:lvlText w:val="￮"/>
      <w:lvlJc w:val="left"/>
      <w:rPr>
        <w:color w:val="3370FF"/>
      </w:rPr>
    </w:lvl>
  </w:abstractNum>
  <w:abstractNum w:abstractNumId="25">
    <w:nsid w:val="914DBCA9"/>
    <w:multiLevelType w:val="singleLevel"/>
    <w:tmpl w:val="914DBCA9"/>
    <w:lvl w:ilvl="0" w:tentative="0">
      <w:start w:val="0"/>
      <w:numFmt w:val="bullet"/>
      <w:lvlText w:val="￮"/>
      <w:lvlJc w:val="left"/>
      <w:rPr>
        <w:color w:val="3370FF"/>
      </w:rPr>
    </w:lvl>
  </w:abstractNum>
  <w:abstractNum w:abstractNumId="26">
    <w:nsid w:val="91995D4F"/>
    <w:multiLevelType w:val="singleLevel"/>
    <w:tmpl w:val="91995D4F"/>
    <w:lvl w:ilvl="0" w:tentative="0">
      <w:start w:val="0"/>
      <w:numFmt w:val="bullet"/>
      <w:lvlText w:val="￮"/>
      <w:lvlJc w:val="left"/>
      <w:rPr>
        <w:color w:val="3370FF"/>
      </w:rPr>
    </w:lvl>
  </w:abstractNum>
  <w:abstractNum w:abstractNumId="27">
    <w:nsid w:val="91B69C97"/>
    <w:multiLevelType w:val="singleLevel"/>
    <w:tmpl w:val="91B69C97"/>
    <w:lvl w:ilvl="0" w:tentative="0">
      <w:start w:val="0"/>
      <w:numFmt w:val="bullet"/>
      <w:lvlText w:val="￮"/>
      <w:lvlJc w:val="left"/>
      <w:rPr>
        <w:color w:val="3370FF"/>
      </w:rPr>
    </w:lvl>
  </w:abstractNum>
  <w:abstractNum w:abstractNumId="28">
    <w:nsid w:val="9239341B"/>
    <w:multiLevelType w:val="singleLevel"/>
    <w:tmpl w:val="9239341B"/>
    <w:lvl w:ilvl="0" w:tentative="0">
      <w:start w:val="0"/>
      <w:numFmt w:val="bullet"/>
      <w:lvlText w:val="￮"/>
      <w:lvlJc w:val="left"/>
      <w:rPr>
        <w:color w:val="3370FF"/>
      </w:rPr>
    </w:lvl>
  </w:abstractNum>
  <w:abstractNum w:abstractNumId="29">
    <w:nsid w:val="9288B902"/>
    <w:multiLevelType w:val="singleLevel"/>
    <w:tmpl w:val="9288B902"/>
    <w:lvl w:ilvl="0" w:tentative="0">
      <w:start w:val="7"/>
      <w:numFmt w:val="decimal"/>
      <w:lvlText w:val="%1."/>
      <w:lvlJc w:val="left"/>
      <w:rPr>
        <w:color w:val="3370FF"/>
      </w:rPr>
    </w:lvl>
  </w:abstractNum>
  <w:abstractNum w:abstractNumId="30">
    <w:nsid w:val="92C4F22A"/>
    <w:multiLevelType w:val="singleLevel"/>
    <w:tmpl w:val="92C4F22A"/>
    <w:lvl w:ilvl="0" w:tentative="0">
      <w:start w:val="0"/>
      <w:numFmt w:val="bullet"/>
      <w:lvlText w:val="￮"/>
      <w:lvlJc w:val="left"/>
      <w:rPr>
        <w:color w:val="3370FF"/>
      </w:rPr>
    </w:lvl>
  </w:abstractNum>
  <w:abstractNum w:abstractNumId="31">
    <w:nsid w:val="930EE254"/>
    <w:multiLevelType w:val="singleLevel"/>
    <w:tmpl w:val="930EE254"/>
    <w:lvl w:ilvl="0" w:tentative="0">
      <w:start w:val="0"/>
      <w:numFmt w:val="bullet"/>
      <w:lvlText w:val="￮"/>
      <w:lvlJc w:val="left"/>
      <w:rPr>
        <w:color w:val="3370FF"/>
      </w:rPr>
    </w:lvl>
  </w:abstractNum>
  <w:abstractNum w:abstractNumId="32">
    <w:nsid w:val="9377BC45"/>
    <w:multiLevelType w:val="singleLevel"/>
    <w:tmpl w:val="9377BC45"/>
    <w:lvl w:ilvl="0" w:tentative="0">
      <w:start w:val="0"/>
      <w:numFmt w:val="bullet"/>
      <w:lvlText w:val="￮"/>
      <w:lvlJc w:val="left"/>
      <w:rPr>
        <w:color w:val="3370FF"/>
      </w:rPr>
    </w:lvl>
  </w:abstractNum>
  <w:abstractNum w:abstractNumId="33">
    <w:nsid w:val="941D12A9"/>
    <w:multiLevelType w:val="singleLevel"/>
    <w:tmpl w:val="941D12A9"/>
    <w:lvl w:ilvl="0" w:tentative="0">
      <w:start w:val="0"/>
      <w:numFmt w:val="bullet"/>
      <w:lvlText w:val="￮"/>
      <w:lvlJc w:val="left"/>
      <w:rPr>
        <w:color w:val="3370FF"/>
      </w:rPr>
    </w:lvl>
  </w:abstractNum>
  <w:abstractNum w:abstractNumId="34">
    <w:nsid w:val="9481616F"/>
    <w:multiLevelType w:val="singleLevel"/>
    <w:tmpl w:val="9481616F"/>
    <w:lvl w:ilvl="0" w:tentative="0">
      <w:start w:val="0"/>
      <w:numFmt w:val="bullet"/>
      <w:lvlText w:val="￮"/>
      <w:lvlJc w:val="left"/>
      <w:rPr>
        <w:color w:val="3370FF"/>
      </w:rPr>
    </w:lvl>
  </w:abstractNum>
  <w:abstractNum w:abstractNumId="35">
    <w:nsid w:val="9497C164"/>
    <w:multiLevelType w:val="singleLevel"/>
    <w:tmpl w:val="9497C164"/>
    <w:lvl w:ilvl="0" w:tentative="0">
      <w:start w:val="0"/>
      <w:numFmt w:val="bullet"/>
      <w:lvlText w:val="￮"/>
      <w:lvlJc w:val="left"/>
      <w:rPr>
        <w:color w:val="3370FF"/>
      </w:rPr>
    </w:lvl>
  </w:abstractNum>
  <w:abstractNum w:abstractNumId="36">
    <w:nsid w:val="952530A5"/>
    <w:multiLevelType w:val="singleLevel"/>
    <w:tmpl w:val="952530A5"/>
    <w:lvl w:ilvl="0" w:tentative="0">
      <w:start w:val="0"/>
      <w:numFmt w:val="bullet"/>
      <w:lvlText w:val="￮"/>
      <w:lvlJc w:val="left"/>
      <w:rPr>
        <w:color w:val="3370FF"/>
      </w:rPr>
    </w:lvl>
  </w:abstractNum>
  <w:abstractNum w:abstractNumId="37">
    <w:nsid w:val="95E682A1"/>
    <w:multiLevelType w:val="singleLevel"/>
    <w:tmpl w:val="95E682A1"/>
    <w:lvl w:ilvl="0" w:tentative="0">
      <w:start w:val="0"/>
      <w:numFmt w:val="bullet"/>
      <w:lvlText w:val="￮"/>
      <w:lvlJc w:val="left"/>
      <w:rPr>
        <w:color w:val="3370FF"/>
      </w:rPr>
    </w:lvl>
  </w:abstractNum>
  <w:abstractNum w:abstractNumId="38">
    <w:nsid w:val="96A26EB4"/>
    <w:multiLevelType w:val="singleLevel"/>
    <w:tmpl w:val="96A26EB4"/>
    <w:lvl w:ilvl="0" w:tentative="0">
      <w:start w:val="4"/>
      <w:numFmt w:val="decimal"/>
      <w:lvlText w:val="%1."/>
      <w:lvlJc w:val="left"/>
      <w:rPr>
        <w:color w:val="3370FF"/>
      </w:rPr>
    </w:lvl>
  </w:abstractNum>
  <w:abstractNum w:abstractNumId="39">
    <w:nsid w:val="96E5236C"/>
    <w:multiLevelType w:val="singleLevel"/>
    <w:tmpl w:val="96E5236C"/>
    <w:lvl w:ilvl="0" w:tentative="0">
      <w:start w:val="0"/>
      <w:numFmt w:val="bullet"/>
      <w:lvlText w:val="￮"/>
      <w:lvlJc w:val="left"/>
      <w:rPr>
        <w:color w:val="3370FF"/>
      </w:rPr>
    </w:lvl>
  </w:abstractNum>
  <w:abstractNum w:abstractNumId="40">
    <w:nsid w:val="97523C9B"/>
    <w:multiLevelType w:val="singleLevel"/>
    <w:tmpl w:val="97523C9B"/>
    <w:lvl w:ilvl="0" w:tentative="0">
      <w:start w:val="0"/>
      <w:numFmt w:val="bullet"/>
      <w:lvlText w:val="￮"/>
      <w:lvlJc w:val="left"/>
      <w:rPr>
        <w:color w:val="3370FF"/>
      </w:rPr>
    </w:lvl>
  </w:abstractNum>
  <w:abstractNum w:abstractNumId="41">
    <w:nsid w:val="98448B74"/>
    <w:multiLevelType w:val="singleLevel"/>
    <w:tmpl w:val="98448B74"/>
    <w:lvl w:ilvl="0" w:tentative="0">
      <w:start w:val="2"/>
      <w:numFmt w:val="decimal"/>
      <w:lvlText w:val="%1."/>
      <w:lvlJc w:val="left"/>
      <w:rPr>
        <w:color w:val="3370FF"/>
      </w:rPr>
    </w:lvl>
  </w:abstractNum>
  <w:abstractNum w:abstractNumId="42">
    <w:nsid w:val="98CD717A"/>
    <w:multiLevelType w:val="singleLevel"/>
    <w:tmpl w:val="98CD717A"/>
    <w:lvl w:ilvl="0" w:tentative="0">
      <w:start w:val="0"/>
      <w:numFmt w:val="bullet"/>
      <w:lvlText w:val="￮"/>
      <w:lvlJc w:val="left"/>
      <w:rPr>
        <w:color w:val="3370FF"/>
      </w:rPr>
    </w:lvl>
  </w:abstractNum>
  <w:abstractNum w:abstractNumId="43">
    <w:nsid w:val="98E286FB"/>
    <w:multiLevelType w:val="singleLevel"/>
    <w:tmpl w:val="98E286FB"/>
    <w:lvl w:ilvl="0" w:tentative="0">
      <w:start w:val="0"/>
      <w:numFmt w:val="bullet"/>
      <w:lvlText w:val="￮"/>
      <w:lvlJc w:val="left"/>
      <w:rPr>
        <w:color w:val="3370FF"/>
      </w:rPr>
    </w:lvl>
  </w:abstractNum>
  <w:abstractNum w:abstractNumId="44">
    <w:nsid w:val="99D419CA"/>
    <w:multiLevelType w:val="singleLevel"/>
    <w:tmpl w:val="99D419CA"/>
    <w:lvl w:ilvl="0" w:tentative="0">
      <w:start w:val="0"/>
      <w:numFmt w:val="bullet"/>
      <w:lvlText w:val="￮"/>
      <w:lvlJc w:val="left"/>
      <w:rPr>
        <w:color w:val="3370FF"/>
      </w:rPr>
    </w:lvl>
  </w:abstractNum>
  <w:abstractNum w:abstractNumId="45">
    <w:nsid w:val="9ACF65A0"/>
    <w:multiLevelType w:val="singleLevel"/>
    <w:tmpl w:val="9ACF65A0"/>
    <w:lvl w:ilvl="0" w:tentative="0">
      <w:start w:val="0"/>
      <w:numFmt w:val="bullet"/>
      <w:lvlText w:val="￮"/>
      <w:lvlJc w:val="left"/>
      <w:rPr>
        <w:color w:val="3370FF"/>
      </w:rPr>
    </w:lvl>
  </w:abstractNum>
  <w:abstractNum w:abstractNumId="46">
    <w:nsid w:val="9B1F845E"/>
    <w:multiLevelType w:val="singleLevel"/>
    <w:tmpl w:val="9B1F845E"/>
    <w:lvl w:ilvl="0" w:tentative="0">
      <w:start w:val="24"/>
      <w:numFmt w:val="decimal"/>
      <w:lvlText w:val="%1."/>
      <w:lvlJc w:val="left"/>
      <w:rPr>
        <w:color w:val="3370FF"/>
      </w:rPr>
    </w:lvl>
  </w:abstractNum>
  <w:abstractNum w:abstractNumId="47">
    <w:nsid w:val="9B739393"/>
    <w:multiLevelType w:val="singleLevel"/>
    <w:tmpl w:val="9B739393"/>
    <w:lvl w:ilvl="0" w:tentative="0">
      <w:start w:val="0"/>
      <w:numFmt w:val="bullet"/>
      <w:lvlText w:val="￮"/>
      <w:lvlJc w:val="left"/>
      <w:rPr>
        <w:color w:val="3370FF"/>
      </w:rPr>
    </w:lvl>
  </w:abstractNum>
  <w:abstractNum w:abstractNumId="48">
    <w:nsid w:val="9BA6347D"/>
    <w:multiLevelType w:val="singleLevel"/>
    <w:tmpl w:val="9BA6347D"/>
    <w:lvl w:ilvl="0" w:tentative="0">
      <w:start w:val="39"/>
      <w:numFmt w:val="decimal"/>
      <w:lvlText w:val="%1."/>
      <w:lvlJc w:val="left"/>
      <w:rPr>
        <w:color w:val="3370FF"/>
      </w:rPr>
    </w:lvl>
  </w:abstractNum>
  <w:abstractNum w:abstractNumId="49">
    <w:nsid w:val="9C11E984"/>
    <w:multiLevelType w:val="singleLevel"/>
    <w:tmpl w:val="9C11E984"/>
    <w:lvl w:ilvl="0" w:tentative="0">
      <w:start w:val="25"/>
      <w:numFmt w:val="decimal"/>
      <w:lvlText w:val="%1."/>
      <w:lvlJc w:val="left"/>
      <w:rPr>
        <w:color w:val="3370FF"/>
      </w:rPr>
    </w:lvl>
  </w:abstractNum>
  <w:abstractNum w:abstractNumId="50">
    <w:nsid w:val="9C7198AA"/>
    <w:multiLevelType w:val="singleLevel"/>
    <w:tmpl w:val="9C7198AA"/>
    <w:lvl w:ilvl="0" w:tentative="0">
      <w:start w:val="0"/>
      <w:numFmt w:val="bullet"/>
      <w:lvlText w:val="￮"/>
      <w:lvlJc w:val="left"/>
      <w:rPr>
        <w:color w:val="3370FF"/>
      </w:rPr>
    </w:lvl>
  </w:abstractNum>
  <w:abstractNum w:abstractNumId="51">
    <w:nsid w:val="9C8AC8EF"/>
    <w:multiLevelType w:val="singleLevel"/>
    <w:tmpl w:val="9C8AC8EF"/>
    <w:lvl w:ilvl="0" w:tentative="0">
      <w:start w:val="0"/>
      <w:numFmt w:val="bullet"/>
      <w:lvlText w:val="￮"/>
      <w:lvlJc w:val="left"/>
      <w:rPr>
        <w:color w:val="3370FF"/>
      </w:rPr>
    </w:lvl>
  </w:abstractNum>
  <w:abstractNum w:abstractNumId="52">
    <w:nsid w:val="9C919DE1"/>
    <w:multiLevelType w:val="singleLevel"/>
    <w:tmpl w:val="9C919DE1"/>
    <w:lvl w:ilvl="0" w:tentative="0">
      <w:start w:val="26"/>
      <w:numFmt w:val="decimal"/>
      <w:lvlText w:val="%1."/>
      <w:lvlJc w:val="left"/>
      <w:rPr>
        <w:color w:val="3370FF"/>
      </w:rPr>
    </w:lvl>
  </w:abstractNum>
  <w:abstractNum w:abstractNumId="53">
    <w:nsid w:val="9CD0C84A"/>
    <w:multiLevelType w:val="singleLevel"/>
    <w:tmpl w:val="9CD0C84A"/>
    <w:lvl w:ilvl="0" w:tentative="0">
      <w:start w:val="0"/>
      <w:numFmt w:val="bullet"/>
      <w:lvlText w:val="￮"/>
      <w:lvlJc w:val="left"/>
      <w:rPr>
        <w:color w:val="3370FF"/>
      </w:rPr>
    </w:lvl>
  </w:abstractNum>
  <w:abstractNum w:abstractNumId="54">
    <w:nsid w:val="9D504922"/>
    <w:multiLevelType w:val="singleLevel"/>
    <w:tmpl w:val="9D504922"/>
    <w:lvl w:ilvl="0" w:tentative="0">
      <w:start w:val="2"/>
      <w:numFmt w:val="decimal"/>
      <w:lvlText w:val="%1."/>
      <w:lvlJc w:val="left"/>
      <w:rPr>
        <w:color w:val="3370FF"/>
      </w:rPr>
    </w:lvl>
  </w:abstractNum>
  <w:abstractNum w:abstractNumId="55">
    <w:nsid w:val="9D5D7490"/>
    <w:multiLevelType w:val="singleLevel"/>
    <w:tmpl w:val="9D5D7490"/>
    <w:lvl w:ilvl="0" w:tentative="0">
      <w:start w:val="0"/>
      <w:numFmt w:val="bullet"/>
      <w:lvlText w:val="￮"/>
      <w:lvlJc w:val="left"/>
      <w:rPr>
        <w:color w:val="3370FF"/>
      </w:rPr>
    </w:lvl>
  </w:abstractNum>
  <w:abstractNum w:abstractNumId="56">
    <w:nsid w:val="9D7EB8E6"/>
    <w:multiLevelType w:val="singleLevel"/>
    <w:tmpl w:val="9D7EB8E6"/>
    <w:lvl w:ilvl="0" w:tentative="0">
      <w:start w:val="0"/>
      <w:numFmt w:val="bullet"/>
      <w:lvlText w:val="￮"/>
      <w:lvlJc w:val="left"/>
      <w:rPr>
        <w:color w:val="3370FF"/>
      </w:rPr>
    </w:lvl>
  </w:abstractNum>
  <w:abstractNum w:abstractNumId="57">
    <w:nsid w:val="9D9F4F4D"/>
    <w:multiLevelType w:val="singleLevel"/>
    <w:tmpl w:val="9D9F4F4D"/>
    <w:lvl w:ilvl="0" w:tentative="0">
      <w:start w:val="0"/>
      <w:numFmt w:val="bullet"/>
      <w:lvlText w:val="￮"/>
      <w:lvlJc w:val="left"/>
      <w:rPr>
        <w:color w:val="3370FF"/>
      </w:rPr>
    </w:lvl>
  </w:abstractNum>
  <w:abstractNum w:abstractNumId="58">
    <w:nsid w:val="9DC21951"/>
    <w:multiLevelType w:val="singleLevel"/>
    <w:tmpl w:val="9DC21951"/>
    <w:lvl w:ilvl="0" w:tentative="0">
      <w:start w:val="4"/>
      <w:numFmt w:val="decimal"/>
      <w:lvlText w:val="%1."/>
      <w:lvlJc w:val="left"/>
      <w:rPr>
        <w:color w:val="3370FF"/>
      </w:rPr>
    </w:lvl>
  </w:abstractNum>
  <w:abstractNum w:abstractNumId="59">
    <w:nsid w:val="9DFC6F65"/>
    <w:multiLevelType w:val="singleLevel"/>
    <w:tmpl w:val="9DFC6F65"/>
    <w:lvl w:ilvl="0" w:tentative="0">
      <w:start w:val="0"/>
      <w:numFmt w:val="bullet"/>
      <w:lvlText w:val="￮"/>
      <w:lvlJc w:val="left"/>
      <w:rPr>
        <w:color w:val="3370FF"/>
      </w:rPr>
    </w:lvl>
  </w:abstractNum>
  <w:abstractNum w:abstractNumId="60">
    <w:nsid w:val="9E6D3087"/>
    <w:multiLevelType w:val="singleLevel"/>
    <w:tmpl w:val="9E6D3087"/>
    <w:lvl w:ilvl="0" w:tentative="0">
      <w:start w:val="8"/>
      <w:numFmt w:val="decimal"/>
      <w:lvlText w:val="%1."/>
      <w:lvlJc w:val="left"/>
      <w:rPr>
        <w:color w:val="3370FF"/>
      </w:rPr>
    </w:lvl>
  </w:abstractNum>
  <w:abstractNum w:abstractNumId="61">
    <w:nsid w:val="9F81B9F9"/>
    <w:multiLevelType w:val="singleLevel"/>
    <w:tmpl w:val="9F81B9F9"/>
    <w:lvl w:ilvl="0" w:tentative="0">
      <w:start w:val="0"/>
      <w:numFmt w:val="bullet"/>
      <w:lvlText w:val="￮"/>
      <w:lvlJc w:val="left"/>
      <w:rPr>
        <w:color w:val="3370FF"/>
      </w:rPr>
    </w:lvl>
  </w:abstractNum>
  <w:abstractNum w:abstractNumId="62">
    <w:nsid w:val="9F859DE7"/>
    <w:multiLevelType w:val="singleLevel"/>
    <w:tmpl w:val="9F859DE7"/>
    <w:lvl w:ilvl="0" w:tentative="0">
      <w:start w:val="0"/>
      <w:numFmt w:val="bullet"/>
      <w:lvlText w:val="￮"/>
      <w:lvlJc w:val="left"/>
      <w:rPr>
        <w:color w:val="3370FF"/>
      </w:rPr>
    </w:lvl>
  </w:abstractNum>
  <w:abstractNum w:abstractNumId="63">
    <w:nsid w:val="9F91FE98"/>
    <w:multiLevelType w:val="singleLevel"/>
    <w:tmpl w:val="9F91FE98"/>
    <w:lvl w:ilvl="0" w:tentative="0">
      <w:start w:val="0"/>
      <w:numFmt w:val="bullet"/>
      <w:lvlText w:val="￮"/>
      <w:lvlJc w:val="left"/>
      <w:rPr>
        <w:color w:val="3370FF"/>
      </w:rPr>
    </w:lvl>
  </w:abstractNum>
  <w:abstractNum w:abstractNumId="64">
    <w:nsid w:val="9F94E439"/>
    <w:multiLevelType w:val="singleLevel"/>
    <w:tmpl w:val="9F94E439"/>
    <w:lvl w:ilvl="0" w:tentative="0">
      <w:start w:val="41"/>
      <w:numFmt w:val="decimal"/>
      <w:lvlText w:val="%1."/>
      <w:lvlJc w:val="left"/>
      <w:rPr>
        <w:color w:val="3370FF"/>
      </w:rPr>
    </w:lvl>
  </w:abstractNum>
  <w:abstractNum w:abstractNumId="65">
    <w:nsid w:val="A0C93552"/>
    <w:multiLevelType w:val="singleLevel"/>
    <w:tmpl w:val="A0C93552"/>
    <w:lvl w:ilvl="0" w:tentative="0">
      <w:start w:val="19"/>
      <w:numFmt w:val="decimal"/>
      <w:lvlText w:val="%1."/>
      <w:lvlJc w:val="left"/>
      <w:rPr>
        <w:color w:val="3370FF"/>
      </w:rPr>
    </w:lvl>
  </w:abstractNum>
  <w:abstractNum w:abstractNumId="66">
    <w:nsid w:val="A0F05207"/>
    <w:multiLevelType w:val="singleLevel"/>
    <w:tmpl w:val="A0F05207"/>
    <w:lvl w:ilvl="0" w:tentative="0">
      <w:start w:val="17"/>
      <w:numFmt w:val="decimal"/>
      <w:lvlText w:val="%1."/>
      <w:lvlJc w:val="left"/>
      <w:rPr>
        <w:color w:val="3370FF"/>
      </w:rPr>
    </w:lvl>
  </w:abstractNum>
  <w:abstractNum w:abstractNumId="67">
    <w:nsid w:val="A0F25EF7"/>
    <w:multiLevelType w:val="singleLevel"/>
    <w:tmpl w:val="A0F25EF7"/>
    <w:lvl w:ilvl="0" w:tentative="0">
      <w:start w:val="29"/>
      <w:numFmt w:val="decimal"/>
      <w:lvlText w:val="%1."/>
      <w:lvlJc w:val="left"/>
      <w:rPr>
        <w:color w:val="3370FF"/>
      </w:rPr>
    </w:lvl>
  </w:abstractNum>
  <w:abstractNum w:abstractNumId="68">
    <w:nsid w:val="A10EAA63"/>
    <w:multiLevelType w:val="singleLevel"/>
    <w:tmpl w:val="A10EAA63"/>
    <w:lvl w:ilvl="0" w:tentative="0">
      <w:start w:val="0"/>
      <w:numFmt w:val="bullet"/>
      <w:lvlText w:val="￮"/>
      <w:lvlJc w:val="left"/>
      <w:rPr>
        <w:color w:val="3370FF"/>
      </w:rPr>
    </w:lvl>
  </w:abstractNum>
  <w:abstractNum w:abstractNumId="69">
    <w:nsid w:val="A125D1D3"/>
    <w:multiLevelType w:val="singleLevel"/>
    <w:tmpl w:val="A125D1D3"/>
    <w:lvl w:ilvl="0" w:tentative="0">
      <w:start w:val="0"/>
      <w:numFmt w:val="bullet"/>
      <w:lvlText w:val="￮"/>
      <w:lvlJc w:val="left"/>
      <w:rPr>
        <w:color w:val="3370FF"/>
      </w:rPr>
    </w:lvl>
  </w:abstractNum>
  <w:abstractNum w:abstractNumId="70">
    <w:nsid w:val="A1419710"/>
    <w:multiLevelType w:val="singleLevel"/>
    <w:tmpl w:val="A1419710"/>
    <w:lvl w:ilvl="0" w:tentative="0">
      <w:start w:val="6"/>
      <w:numFmt w:val="decimal"/>
      <w:lvlText w:val="%1."/>
      <w:lvlJc w:val="left"/>
      <w:rPr>
        <w:color w:val="3370FF"/>
      </w:rPr>
    </w:lvl>
  </w:abstractNum>
  <w:abstractNum w:abstractNumId="71">
    <w:nsid w:val="A1860C61"/>
    <w:multiLevelType w:val="singleLevel"/>
    <w:tmpl w:val="A1860C61"/>
    <w:lvl w:ilvl="0" w:tentative="0">
      <w:start w:val="0"/>
      <w:numFmt w:val="bullet"/>
      <w:lvlText w:val="￮"/>
      <w:lvlJc w:val="left"/>
      <w:rPr>
        <w:color w:val="3370FF"/>
      </w:rPr>
    </w:lvl>
  </w:abstractNum>
  <w:abstractNum w:abstractNumId="72">
    <w:nsid w:val="A1DC36BF"/>
    <w:multiLevelType w:val="singleLevel"/>
    <w:tmpl w:val="A1DC36BF"/>
    <w:lvl w:ilvl="0" w:tentative="0">
      <w:start w:val="0"/>
      <w:numFmt w:val="bullet"/>
      <w:lvlText w:val="￮"/>
      <w:lvlJc w:val="left"/>
      <w:rPr>
        <w:color w:val="3370FF"/>
      </w:rPr>
    </w:lvl>
  </w:abstractNum>
  <w:abstractNum w:abstractNumId="73">
    <w:nsid w:val="A25F19CE"/>
    <w:multiLevelType w:val="singleLevel"/>
    <w:tmpl w:val="A25F19CE"/>
    <w:lvl w:ilvl="0" w:tentative="0">
      <w:start w:val="0"/>
      <w:numFmt w:val="bullet"/>
      <w:lvlText w:val="￮"/>
      <w:lvlJc w:val="left"/>
      <w:rPr>
        <w:color w:val="3370FF"/>
      </w:rPr>
    </w:lvl>
  </w:abstractNum>
  <w:abstractNum w:abstractNumId="74">
    <w:nsid w:val="A27F1EC0"/>
    <w:multiLevelType w:val="singleLevel"/>
    <w:tmpl w:val="A27F1EC0"/>
    <w:lvl w:ilvl="0" w:tentative="0">
      <w:start w:val="0"/>
      <w:numFmt w:val="bullet"/>
      <w:lvlText w:val="￮"/>
      <w:lvlJc w:val="left"/>
      <w:rPr>
        <w:color w:val="3370FF"/>
      </w:rPr>
    </w:lvl>
  </w:abstractNum>
  <w:abstractNum w:abstractNumId="75">
    <w:nsid w:val="A346B821"/>
    <w:multiLevelType w:val="singleLevel"/>
    <w:tmpl w:val="A346B821"/>
    <w:lvl w:ilvl="0" w:tentative="0">
      <w:start w:val="0"/>
      <w:numFmt w:val="bullet"/>
      <w:lvlText w:val="￮"/>
      <w:lvlJc w:val="left"/>
      <w:rPr>
        <w:color w:val="3370FF"/>
      </w:rPr>
    </w:lvl>
  </w:abstractNum>
  <w:abstractNum w:abstractNumId="76">
    <w:nsid w:val="A362769C"/>
    <w:multiLevelType w:val="singleLevel"/>
    <w:tmpl w:val="A362769C"/>
    <w:lvl w:ilvl="0" w:tentative="0">
      <w:start w:val="0"/>
      <w:numFmt w:val="bullet"/>
      <w:lvlText w:val="￮"/>
      <w:lvlJc w:val="left"/>
      <w:rPr>
        <w:color w:val="3370FF"/>
      </w:rPr>
    </w:lvl>
  </w:abstractNum>
  <w:abstractNum w:abstractNumId="77">
    <w:nsid w:val="A4433E0D"/>
    <w:multiLevelType w:val="singleLevel"/>
    <w:tmpl w:val="A4433E0D"/>
    <w:lvl w:ilvl="0" w:tentative="0">
      <w:start w:val="0"/>
      <w:numFmt w:val="bullet"/>
      <w:lvlText w:val="￮"/>
      <w:lvlJc w:val="left"/>
      <w:rPr>
        <w:color w:val="3370FF"/>
      </w:rPr>
    </w:lvl>
  </w:abstractNum>
  <w:abstractNum w:abstractNumId="78">
    <w:nsid w:val="A521A01A"/>
    <w:multiLevelType w:val="singleLevel"/>
    <w:tmpl w:val="A521A01A"/>
    <w:lvl w:ilvl="0" w:tentative="0">
      <w:start w:val="0"/>
      <w:numFmt w:val="bullet"/>
      <w:lvlText w:val="￮"/>
      <w:lvlJc w:val="left"/>
      <w:rPr>
        <w:color w:val="3370FF"/>
      </w:rPr>
    </w:lvl>
  </w:abstractNum>
  <w:abstractNum w:abstractNumId="79">
    <w:nsid w:val="A5435042"/>
    <w:multiLevelType w:val="singleLevel"/>
    <w:tmpl w:val="A5435042"/>
    <w:lvl w:ilvl="0" w:tentative="0">
      <w:start w:val="0"/>
      <w:numFmt w:val="bullet"/>
      <w:lvlText w:val="￮"/>
      <w:lvlJc w:val="left"/>
      <w:rPr>
        <w:color w:val="3370FF"/>
      </w:rPr>
    </w:lvl>
  </w:abstractNum>
  <w:abstractNum w:abstractNumId="80">
    <w:nsid w:val="A5987499"/>
    <w:multiLevelType w:val="singleLevel"/>
    <w:tmpl w:val="A5987499"/>
    <w:lvl w:ilvl="0" w:tentative="0">
      <w:start w:val="0"/>
      <w:numFmt w:val="bullet"/>
      <w:lvlText w:val="￮"/>
      <w:lvlJc w:val="left"/>
      <w:rPr>
        <w:color w:val="3370FF"/>
      </w:rPr>
    </w:lvl>
  </w:abstractNum>
  <w:abstractNum w:abstractNumId="81">
    <w:nsid w:val="A68D076A"/>
    <w:multiLevelType w:val="singleLevel"/>
    <w:tmpl w:val="A68D076A"/>
    <w:lvl w:ilvl="0" w:tentative="0">
      <w:start w:val="2"/>
      <w:numFmt w:val="decimal"/>
      <w:lvlText w:val="%1."/>
      <w:lvlJc w:val="left"/>
      <w:rPr>
        <w:color w:val="3370FF"/>
      </w:rPr>
    </w:lvl>
  </w:abstractNum>
  <w:abstractNum w:abstractNumId="82">
    <w:nsid w:val="A6E60070"/>
    <w:multiLevelType w:val="singleLevel"/>
    <w:tmpl w:val="A6E60070"/>
    <w:lvl w:ilvl="0" w:tentative="0">
      <w:start w:val="10"/>
      <w:numFmt w:val="decimal"/>
      <w:lvlText w:val="%1."/>
      <w:lvlJc w:val="left"/>
      <w:rPr>
        <w:color w:val="3370FF"/>
      </w:rPr>
    </w:lvl>
  </w:abstractNum>
  <w:abstractNum w:abstractNumId="83">
    <w:nsid w:val="A750D230"/>
    <w:multiLevelType w:val="singleLevel"/>
    <w:tmpl w:val="A750D230"/>
    <w:lvl w:ilvl="0" w:tentative="0">
      <w:start w:val="44"/>
      <w:numFmt w:val="decimal"/>
      <w:lvlText w:val="%1."/>
      <w:lvlJc w:val="left"/>
      <w:rPr>
        <w:color w:val="3370FF"/>
      </w:rPr>
    </w:lvl>
  </w:abstractNum>
  <w:abstractNum w:abstractNumId="84">
    <w:nsid w:val="A904AA35"/>
    <w:multiLevelType w:val="singleLevel"/>
    <w:tmpl w:val="A904AA35"/>
    <w:lvl w:ilvl="0" w:tentative="0">
      <w:start w:val="0"/>
      <w:numFmt w:val="bullet"/>
      <w:lvlText w:val="￮"/>
      <w:lvlJc w:val="left"/>
      <w:rPr>
        <w:color w:val="3370FF"/>
      </w:rPr>
    </w:lvl>
  </w:abstractNum>
  <w:abstractNum w:abstractNumId="85">
    <w:nsid w:val="A97D620A"/>
    <w:multiLevelType w:val="singleLevel"/>
    <w:tmpl w:val="A97D620A"/>
    <w:lvl w:ilvl="0" w:tentative="0">
      <w:start w:val="8"/>
      <w:numFmt w:val="decimal"/>
      <w:lvlText w:val="%1."/>
      <w:lvlJc w:val="left"/>
      <w:rPr>
        <w:color w:val="3370FF"/>
      </w:rPr>
    </w:lvl>
  </w:abstractNum>
  <w:abstractNum w:abstractNumId="86">
    <w:nsid w:val="A9AC3AA7"/>
    <w:multiLevelType w:val="singleLevel"/>
    <w:tmpl w:val="A9AC3AA7"/>
    <w:lvl w:ilvl="0" w:tentative="0">
      <w:start w:val="26"/>
      <w:numFmt w:val="decimal"/>
      <w:lvlText w:val="%1."/>
      <w:lvlJc w:val="left"/>
      <w:rPr>
        <w:color w:val="3370FF"/>
      </w:rPr>
    </w:lvl>
  </w:abstractNum>
  <w:abstractNum w:abstractNumId="87">
    <w:nsid w:val="AAF3F3FA"/>
    <w:multiLevelType w:val="singleLevel"/>
    <w:tmpl w:val="AAF3F3FA"/>
    <w:lvl w:ilvl="0" w:tentative="0">
      <w:start w:val="22"/>
      <w:numFmt w:val="decimal"/>
      <w:lvlText w:val="%1."/>
      <w:lvlJc w:val="left"/>
      <w:rPr>
        <w:color w:val="3370FF"/>
      </w:rPr>
    </w:lvl>
  </w:abstractNum>
  <w:abstractNum w:abstractNumId="88">
    <w:nsid w:val="AC04E6E0"/>
    <w:multiLevelType w:val="singleLevel"/>
    <w:tmpl w:val="AC04E6E0"/>
    <w:lvl w:ilvl="0" w:tentative="0">
      <w:start w:val="0"/>
      <w:numFmt w:val="bullet"/>
      <w:lvlText w:val="￮"/>
      <w:lvlJc w:val="left"/>
      <w:rPr>
        <w:color w:val="3370FF"/>
      </w:rPr>
    </w:lvl>
  </w:abstractNum>
  <w:abstractNum w:abstractNumId="89">
    <w:nsid w:val="AC38AFEB"/>
    <w:multiLevelType w:val="singleLevel"/>
    <w:tmpl w:val="AC38AFEB"/>
    <w:lvl w:ilvl="0" w:tentative="0">
      <w:start w:val="27"/>
      <w:numFmt w:val="decimal"/>
      <w:lvlText w:val="%1."/>
      <w:lvlJc w:val="left"/>
      <w:rPr>
        <w:color w:val="3370FF"/>
      </w:rPr>
    </w:lvl>
  </w:abstractNum>
  <w:abstractNum w:abstractNumId="90">
    <w:nsid w:val="AD37AD84"/>
    <w:multiLevelType w:val="singleLevel"/>
    <w:tmpl w:val="AD37AD84"/>
    <w:lvl w:ilvl="0" w:tentative="0">
      <w:start w:val="0"/>
      <w:numFmt w:val="bullet"/>
      <w:lvlText w:val="￮"/>
      <w:lvlJc w:val="left"/>
      <w:rPr>
        <w:color w:val="3370FF"/>
      </w:rPr>
    </w:lvl>
  </w:abstractNum>
  <w:abstractNum w:abstractNumId="91">
    <w:nsid w:val="AE811F76"/>
    <w:multiLevelType w:val="singleLevel"/>
    <w:tmpl w:val="AE811F76"/>
    <w:lvl w:ilvl="0" w:tentative="0">
      <w:start w:val="1"/>
      <w:numFmt w:val="decimal"/>
      <w:lvlText w:val="%1."/>
      <w:lvlJc w:val="left"/>
      <w:rPr>
        <w:color w:val="3370FF"/>
      </w:rPr>
    </w:lvl>
  </w:abstractNum>
  <w:abstractNum w:abstractNumId="92">
    <w:nsid w:val="AF139D7D"/>
    <w:multiLevelType w:val="singleLevel"/>
    <w:tmpl w:val="AF139D7D"/>
    <w:lvl w:ilvl="0" w:tentative="0">
      <w:start w:val="0"/>
      <w:numFmt w:val="bullet"/>
      <w:lvlText w:val="￮"/>
      <w:lvlJc w:val="left"/>
      <w:rPr>
        <w:color w:val="3370FF"/>
      </w:rPr>
    </w:lvl>
  </w:abstractNum>
  <w:abstractNum w:abstractNumId="93">
    <w:nsid w:val="AFFA848E"/>
    <w:multiLevelType w:val="singleLevel"/>
    <w:tmpl w:val="AFFA848E"/>
    <w:lvl w:ilvl="0" w:tentative="0">
      <w:start w:val="2"/>
      <w:numFmt w:val="decimal"/>
      <w:lvlText w:val="%1."/>
      <w:lvlJc w:val="left"/>
      <w:rPr>
        <w:color w:val="3370FF"/>
      </w:rPr>
    </w:lvl>
  </w:abstractNum>
  <w:abstractNum w:abstractNumId="94">
    <w:nsid w:val="B0082E4F"/>
    <w:multiLevelType w:val="singleLevel"/>
    <w:tmpl w:val="B0082E4F"/>
    <w:lvl w:ilvl="0" w:tentative="0">
      <w:start w:val="0"/>
      <w:numFmt w:val="bullet"/>
      <w:lvlText w:val="￮"/>
      <w:lvlJc w:val="left"/>
      <w:rPr>
        <w:color w:val="3370FF"/>
      </w:rPr>
    </w:lvl>
  </w:abstractNum>
  <w:abstractNum w:abstractNumId="95">
    <w:nsid w:val="B02A9460"/>
    <w:multiLevelType w:val="singleLevel"/>
    <w:tmpl w:val="B02A9460"/>
    <w:lvl w:ilvl="0" w:tentative="0">
      <w:start w:val="40"/>
      <w:numFmt w:val="decimal"/>
      <w:lvlText w:val="%1."/>
      <w:lvlJc w:val="left"/>
      <w:rPr>
        <w:color w:val="3370FF"/>
      </w:rPr>
    </w:lvl>
  </w:abstractNum>
  <w:abstractNum w:abstractNumId="96">
    <w:nsid w:val="B064CA0C"/>
    <w:multiLevelType w:val="singleLevel"/>
    <w:tmpl w:val="B064CA0C"/>
    <w:lvl w:ilvl="0" w:tentative="0">
      <w:start w:val="0"/>
      <w:numFmt w:val="bullet"/>
      <w:lvlText w:val="￮"/>
      <w:lvlJc w:val="left"/>
      <w:rPr>
        <w:color w:val="3370FF"/>
      </w:rPr>
    </w:lvl>
  </w:abstractNum>
  <w:abstractNum w:abstractNumId="97">
    <w:nsid w:val="B08374AC"/>
    <w:multiLevelType w:val="singleLevel"/>
    <w:tmpl w:val="B08374AC"/>
    <w:lvl w:ilvl="0" w:tentative="0">
      <w:start w:val="0"/>
      <w:numFmt w:val="bullet"/>
      <w:lvlText w:val="￮"/>
      <w:lvlJc w:val="left"/>
      <w:rPr>
        <w:color w:val="3370FF"/>
      </w:rPr>
    </w:lvl>
  </w:abstractNum>
  <w:abstractNum w:abstractNumId="98">
    <w:nsid w:val="B0ED9BEA"/>
    <w:multiLevelType w:val="singleLevel"/>
    <w:tmpl w:val="B0ED9BEA"/>
    <w:lvl w:ilvl="0" w:tentative="0">
      <w:start w:val="0"/>
      <w:numFmt w:val="bullet"/>
      <w:lvlText w:val="￮"/>
      <w:lvlJc w:val="left"/>
      <w:rPr>
        <w:color w:val="3370FF"/>
      </w:rPr>
    </w:lvl>
  </w:abstractNum>
  <w:abstractNum w:abstractNumId="99">
    <w:nsid w:val="B0F1ACD9"/>
    <w:multiLevelType w:val="singleLevel"/>
    <w:tmpl w:val="B0F1ACD9"/>
    <w:lvl w:ilvl="0" w:tentative="0">
      <w:start w:val="0"/>
      <w:numFmt w:val="bullet"/>
      <w:lvlText w:val="￮"/>
      <w:lvlJc w:val="left"/>
      <w:rPr>
        <w:color w:val="3370FF"/>
      </w:rPr>
    </w:lvl>
  </w:abstractNum>
  <w:abstractNum w:abstractNumId="100">
    <w:nsid w:val="B15ABE86"/>
    <w:multiLevelType w:val="singleLevel"/>
    <w:tmpl w:val="B15ABE86"/>
    <w:lvl w:ilvl="0" w:tentative="0">
      <w:start w:val="0"/>
      <w:numFmt w:val="bullet"/>
      <w:lvlText w:val="￮"/>
      <w:lvlJc w:val="left"/>
      <w:rPr>
        <w:color w:val="3370FF"/>
      </w:rPr>
    </w:lvl>
  </w:abstractNum>
  <w:abstractNum w:abstractNumId="101">
    <w:nsid w:val="B1CC6FF1"/>
    <w:multiLevelType w:val="singleLevel"/>
    <w:tmpl w:val="B1CC6FF1"/>
    <w:lvl w:ilvl="0" w:tentative="0">
      <w:start w:val="10"/>
      <w:numFmt w:val="decimal"/>
      <w:lvlText w:val="%1."/>
      <w:lvlJc w:val="left"/>
      <w:rPr>
        <w:color w:val="3370FF"/>
      </w:rPr>
    </w:lvl>
  </w:abstractNum>
  <w:abstractNum w:abstractNumId="102">
    <w:nsid w:val="B4E02BC3"/>
    <w:multiLevelType w:val="singleLevel"/>
    <w:tmpl w:val="B4E02BC3"/>
    <w:lvl w:ilvl="0" w:tentative="0">
      <w:start w:val="9"/>
      <w:numFmt w:val="decimal"/>
      <w:lvlText w:val="%1."/>
      <w:lvlJc w:val="left"/>
      <w:rPr>
        <w:color w:val="3370FF"/>
      </w:rPr>
    </w:lvl>
  </w:abstractNum>
  <w:abstractNum w:abstractNumId="103">
    <w:nsid w:val="B53F3350"/>
    <w:multiLevelType w:val="singleLevel"/>
    <w:tmpl w:val="B53F3350"/>
    <w:lvl w:ilvl="0" w:tentative="0">
      <w:start w:val="0"/>
      <w:numFmt w:val="bullet"/>
      <w:lvlText w:val="￮"/>
      <w:lvlJc w:val="left"/>
      <w:rPr>
        <w:color w:val="3370FF"/>
      </w:rPr>
    </w:lvl>
  </w:abstractNum>
  <w:abstractNum w:abstractNumId="104">
    <w:nsid w:val="B5601969"/>
    <w:multiLevelType w:val="singleLevel"/>
    <w:tmpl w:val="B5601969"/>
    <w:lvl w:ilvl="0" w:tentative="0">
      <w:start w:val="0"/>
      <w:numFmt w:val="bullet"/>
      <w:lvlText w:val="￮"/>
      <w:lvlJc w:val="left"/>
      <w:rPr>
        <w:color w:val="3370FF"/>
      </w:rPr>
    </w:lvl>
  </w:abstractNum>
  <w:abstractNum w:abstractNumId="105">
    <w:nsid w:val="B5CF74F5"/>
    <w:multiLevelType w:val="singleLevel"/>
    <w:tmpl w:val="B5CF74F5"/>
    <w:lvl w:ilvl="0" w:tentative="0">
      <w:start w:val="0"/>
      <w:numFmt w:val="bullet"/>
      <w:lvlText w:val="￮"/>
      <w:lvlJc w:val="left"/>
      <w:rPr>
        <w:color w:val="3370FF"/>
      </w:rPr>
    </w:lvl>
  </w:abstractNum>
  <w:abstractNum w:abstractNumId="106">
    <w:nsid w:val="B5E306ED"/>
    <w:multiLevelType w:val="singleLevel"/>
    <w:tmpl w:val="B5E306ED"/>
    <w:lvl w:ilvl="0" w:tentative="0">
      <w:start w:val="1"/>
      <w:numFmt w:val="decimal"/>
      <w:lvlText w:val="%1."/>
      <w:lvlJc w:val="left"/>
      <w:rPr>
        <w:color w:val="3370FF"/>
      </w:rPr>
    </w:lvl>
  </w:abstractNum>
  <w:abstractNum w:abstractNumId="107">
    <w:nsid w:val="B62DFF5B"/>
    <w:multiLevelType w:val="singleLevel"/>
    <w:tmpl w:val="B62DFF5B"/>
    <w:lvl w:ilvl="0" w:tentative="0">
      <w:start w:val="0"/>
      <w:numFmt w:val="bullet"/>
      <w:lvlText w:val="￮"/>
      <w:lvlJc w:val="left"/>
      <w:rPr>
        <w:color w:val="3370FF"/>
      </w:rPr>
    </w:lvl>
  </w:abstractNum>
  <w:abstractNum w:abstractNumId="108">
    <w:nsid w:val="B88D21A8"/>
    <w:multiLevelType w:val="singleLevel"/>
    <w:tmpl w:val="B88D21A8"/>
    <w:lvl w:ilvl="0" w:tentative="0">
      <w:start w:val="0"/>
      <w:numFmt w:val="bullet"/>
      <w:lvlText w:val="￮"/>
      <w:lvlJc w:val="left"/>
      <w:rPr>
        <w:color w:val="3370FF"/>
      </w:rPr>
    </w:lvl>
  </w:abstractNum>
  <w:abstractNum w:abstractNumId="109">
    <w:nsid w:val="B8CEF35B"/>
    <w:multiLevelType w:val="singleLevel"/>
    <w:tmpl w:val="B8CEF35B"/>
    <w:lvl w:ilvl="0" w:tentative="0">
      <w:start w:val="0"/>
      <w:numFmt w:val="bullet"/>
      <w:lvlText w:val="￮"/>
      <w:lvlJc w:val="left"/>
      <w:rPr>
        <w:color w:val="3370FF"/>
      </w:rPr>
    </w:lvl>
  </w:abstractNum>
  <w:abstractNum w:abstractNumId="110">
    <w:nsid w:val="B9637847"/>
    <w:multiLevelType w:val="singleLevel"/>
    <w:tmpl w:val="B9637847"/>
    <w:lvl w:ilvl="0" w:tentative="0">
      <w:start w:val="2"/>
      <w:numFmt w:val="decimal"/>
      <w:lvlText w:val="%1."/>
      <w:lvlJc w:val="left"/>
      <w:rPr>
        <w:color w:val="3370FF"/>
      </w:rPr>
    </w:lvl>
  </w:abstractNum>
  <w:abstractNum w:abstractNumId="111">
    <w:nsid w:val="B99465BD"/>
    <w:multiLevelType w:val="singleLevel"/>
    <w:tmpl w:val="B99465BD"/>
    <w:lvl w:ilvl="0" w:tentative="0">
      <w:start w:val="0"/>
      <w:numFmt w:val="bullet"/>
      <w:lvlText w:val="￮"/>
      <w:lvlJc w:val="left"/>
      <w:rPr>
        <w:color w:val="3370FF"/>
      </w:rPr>
    </w:lvl>
  </w:abstractNum>
  <w:abstractNum w:abstractNumId="112">
    <w:nsid w:val="BA550FDB"/>
    <w:multiLevelType w:val="singleLevel"/>
    <w:tmpl w:val="BA550FDB"/>
    <w:lvl w:ilvl="0" w:tentative="0">
      <w:start w:val="0"/>
      <w:numFmt w:val="bullet"/>
      <w:lvlText w:val="￮"/>
      <w:lvlJc w:val="left"/>
      <w:rPr>
        <w:color w:val="3370FF"/>
      </w:rPr>
    </w:lvl>
  </w:abstractNum>
  <w:abstractNum w:abstractNumId="113">
    <w:nsid w:val="BB01E1DA"/>
    <w:multiLevelType w:val="singleLevel"/>
    <w:tmpl w:val="BB01E1DA"/>
    <w:lvl w:ilvl="0" w:tentative="0">
      <w:start w:val="0"/>
      <w:numFmt w:val="bullet"/>
      <w:lvlText w:val="￮"/>
      <w:lvlJc w:val="left"/>
      <w:rPr>
        <w:color w:val="3370FF"/>
      </w:rPr>
    </w:lvl>
  </w:abstractNum>
  <w:abstractNum w:abstractNumId="114">
    <w:nsid w:val="BB531B50"/>
    <w:multiLevelType w:val="singleLevel"/>
    <w:tmpl w:val="BB531B50"/>
    <w:lvl w:ilvl="0" w:tentative="0">
      <w:start w:val="0"/>
      <w:numFmt w:val="bullet"/>
      <w:lvlText w:val="￮"/>
      <w:lvlJc w:val="left"/>
      <w:rPr>
        <w:color w:val="3370FF"/>
      </w:rPr>
    </w:lvl>
  </w:abstractNum>
  <w:abstractNum w:abstractNumId="115">
    <w:nsid w:val="BB64CFA9"/>
    <w:multiLevelType w:val="singleLevel"/>
    <w:tmpl w:val="BB64CFA9"/>
    <w:lvl w:ilvl="0" w:tentative="0">
      <w:start w:val="10"/>
      <w:numFmt w:val="decimal"/>
      <w:lvlText w:val="%1."/>
      <w:lvlJc w:val="left"/>
      <w:rPr>
        <w:color w:val="3370FF"/>
      </w:rPr>
    </w:lvl>
  </w:abstractNum>
  <w:abstractNum w:abstractNumId="116">
    <w:nsid w:val="BBB9C840"/>
    <w:multiLevelType w:val="singleLevel"/>
    <w:tmpl w:val="BBB9C840"/>
    <w:lvl w:ilvl="0" w:tentative="0">
      <w:start w:val="0"/>
      <w:numFmt w:val="bullet"/>
      <w:lvlText w:val="￮"/>
      <w:lvlJc w:val="left"/>
      <w:rPr>
        <w:color w:val="3370FF"/>
      </w:rPr>
    </w:lvl>
  </w:abstractNum>
  <w:abstractNum w:abstractNumId="117">
    <w:nsid w:val="BC837A95"/>
    <w:multiLevelType w:val="singleLevel"/>
    <w:tmpl w:val="BC837A95"/>
    <w:lvl w:ilvl="0" w:tentative="0">
      <w:start w:val="0"/>
      <w:numFmt w:val="bullet"/>
      <w:lvlText w:val="￮"/>
      <w:lvlJc w:val="left"/>
      <w:rPr>
        <w:color w:val="3370FF"/>
      </w:rPr>
    </w:lvl>
  </w:abstractNum>
  <w:abstractNum w:abstractNumId="118">
    <w:nsid w:val="BCB7EA04"/>
    <w:multiLevelType w:val="singleLevel"/>
    <w:tmpl w:val="BCB7EA04"/>
    <w:lvl w:ilvl="0" w:tentative="0">
      <w:start w:val="0"/>
      <w:numFmt w:val="bullet"/>
      <w:lvlText w:val="￮"/>
      <w:lvlJc w:val="left"/>
      <w:rPr>
        <w:color w:val="3370FF"/>
      </w:rPr>
    </w:lvl>
  </w:abstractNum>
  <w:abstractNum w:abstractNumId="119">
    <w:nsid w:val="BCECA0B4"/>
    <w:multiLevelType w:val="singleLevel"/>
    <w:tmpl w:val="BCECA0B4"/>
    <w:lvl w:ilvl="0" w:tentative="0">
      <w:start w:val="24"/>
      <w:numFmt w:val="decimal"/>
      <w:lvlText w:val="%1."/>
      <w:lvlJc w:val="left"/>
      <w:rPr>
        <w:color w:val="3370FF"/>
      </w:rPr>
    </w:lvl>
  </w:abstractNum>
  <w:abstractNum w:abstractNumId="120">
    <w:nsid w:val="BDA1395C"/>
    <w:multiLevelType w:val="singleLevel"/>
    <w:tmpl w:val="BDA1395C"/>
    <w:lvl w:ilvl="0" w:tentative="0">
      <w:start w:val="21"/>
      <w:numFmt w:val="decimal"/>
      <w:lvlText w:val="%1."/>
      <w:lvlJc w:val="left"/>
      <w:rPr>
        <w:color w:val="3370FF"/>
      </w:rPr>
    </w:lvl>
  </w:abstractNum>
  <w:abstractNum w:abstractNumId="121">
    <w:nsid w:val="BDE76EE4"/>
    <w:multiLevelType w:val="singleLevel"/>
    <w:tmpl w:val="BDE76EE4"/>
    <w:lvl w:ilvl="0" w:tentative="0">
      <w:start w:val="15"/>
      <w:numFmt w:val="decimal"/>
      <w:lvlText w:val="%1."/>
      <w:lvlJc w:val="left"/>
      <w:rPr>
        <w:color w:val="3370FF"/>
      </w:rPr>
    </w:lvl>
  </w:abstractNum>
  <w:abstractNum w:abstractNumId="122">
    <w:nsid w:val="BE8A4F4C"/>
    <w:multiLevelType w:val="singleLevel"/>
    <w:tmpl w:val="BE8A4F4C"/>
    <w:lvl w:ilvl="0" w:tentative="0">
      <w:start w:val="0"/>
      <w:numFmt w:val="bullet"/>
      <w:lvlText w:val="￮"/>
      <w:lvlJc w:val="left"/>
      <w:rPr>
        <w:color w:val="3370FF"/>
      </w:rPr>
    </w:lvl>
  </w:abstractNum>
  <w:abstractNum w:abstractNumId="123">
    <w:nsid w:val="BE923771"/>
    <w:multiLevelType w:val="singleLevel"/>
    <w:tmpl w:val="BE923771"/>
    <w:lvl w:ilvl="0" w:tentative="0">
      <w:start w:val="0"/>
      <w:numFmt w:val="bullet"/>
      <w:lvlText w:val="￮"/>
      <w:lvlJc w:val="left"/>
      <w:rPr>
        <w:color w:val="3370FF"/>
      </w:rPr>
    </w:lvl>
  </w:abstractNum>
  <w:abstractNum w:abstractNumId="124">
    <w:nsid w:val="BEDBFA51"/>
    <w:multiLevelType w:val="singleLevel"/>
    <w:tmpl w:val="BEDBFA51"/>
    <w:lvl w:ilvl="0" w:tentative="0">
      <w:start w:val="0"/>
      <w:numFmt w:val="bullet"/>
      <w:lvlText w:val="￮"/>
      <w:lvlJc w:val="left"/>
      <w:rPr>
        <w:color w:val="3370FF"/>
      </w:rPr>
    </w:lvl>
  </w:abstractNum>
  <w:abstractNum w:abstractNumId="125">
    <w:nsid w:val="BF205925"/>
    <w:multiLevelType w:val="singleLevel"/>
    <w:tmpl w:val="BF205925"/>
    <w:lvl w:ilvl="0" w:tentative="0">
      <w:start w:val="4"/>
      <w:numFmt w:val="decimal"/>
      <w:lvlText w:val="%1."/>
      <w:lvlJc w:val="left"/>
      <w:rPr>
        <w:color w:val="3370FF"/>
      </w:rPr>
    </w:lvl>
  </w:abstractNum>
  <w:abstractNum w:abstractNumId="126">
    <w:nsid w:val="BF498318"/>
    <w:multiLevelType w:val="singleLevel"/>
    <w:tmpl w:val="BF498318"/>
    <w:lvl w:ilvl="0" w:tentative="0">
      <w:start w:val="0"/>
      <w:numFmt w:val="bullet"/>
      <w:lvlText w:val="￮"/>
      <w:lvlJc w:val="left"/>
      <w:rPr>
        <w:color w:val="3370FF"/>
      </w:rPr>
    </w:lvl>
  </w:abstractNum>
  <w:abstractNum w:abstractNumId="127">
    <w:nsid w:val="BF50FE6B"/>
    <w:multiLevelType w:val="singleLevel"/>
    <w:tmpl w:val="BF50FE6B"/>
    <w:lvl w:ilvl="0" w:tentative="0">
      <w:start w:val="0"/>
      <w:numFmt w:val="bullet"/>
      <w:lvlText w:val="￮"/>
      <w:lvlJc w:val="left"/>
      <w:rPr>
        <w:color w:val="3370FF"/>
      </w:rPr>
    </w:lvl>
  </w:abstractNum>
  <w:abstractNum w:abstractNumId="128">
    <w:nsid w:val="BF90AAF0"/>
    <w:multiLevelType w:val="singleLevel"/>
    <w:tmpl w:val="BF90AAF0"/>
    <w:lvl w:ilvl="0" w:tentative="0">
      <w:start w:val="2"/>
      <w:numFmt w:val="decimal"/>
      <w:lvlText w:val="%1."/>
      <w:lvlJc w:val="left"/>
      <w:rPr>
        <w:color w:val="3370FF"/>
      </w:rPr>
    </w:lvl>
  </w:abstractNum>
  <w:abstractNum w:abstractNumId="129">
    <w:nsid w:val="C0283A65"/>
    <w:multiLevelType w:val="singleLevel"/>
    <w:tmpl w:val="C0283A65"/>
    <w:lvl w:ilvl="0" w:tentative="0">
      <w:start w:val="0"/>
      <w:numFmt w:val="bullet"/>
      <w:lvlText w:val="￮"/>
      <w:lvlJc w:val="left"/>
      <w:rPr>
        <w:color w:val="3370FF"/>
      </w:rPr>
    </w:lvl>
  </w:abstractNum>
  <w:abstractNum w:abstractNumId="130">
    <w:nsid w:val="C17C4D43"/>
    <w:multiLevelType w:val="singleLevel"/>
    <w:tmpl w:val="C17C4D43"/>
    <w:lvl w:ilvl="0" w:tentative="0">
      <w:start w:val="0"/>
      <w:numFmt w:val="bullet"/>
      <w:lvlText w:val="￮"/>
      <w:lvlJc w:val="left"/>
      <w:rPr>
        <w:color w:val="3370FF"/>
      </w:rPr>
    </w:lvl>
  </w:abstractNum>
  <w:abstractNum w:abstractNumId="131">
    <w:nsid w:val="C1947083"/>
    <w:multiLevelType w:val="singleLevel"/>
    <w:tmpl w:val="C1947083"/>
    <w:lvl w:ilvl="0" w:tentative="0">
      <w:start w:val="0"/>
      <w:numFmt w:val="bullet"/>
      <w:lvlText w:val="￮"/>
      <w:lvlJc w:val="left"/>
      <w:rPr>
        <w:color w:val="3370FF"/>
      </w:rPr>
    </w:lvl>
  </w:abstractNum>
  <w:abstractNum w:abstractNumId="132">
    <w:nsid w:val="C242AAE9"/>
    <w:multiLevelType w:val="singleLevel"/>
    <w:tmpl w:val="C242AAE9"/>
    <w:lvl w:ilvl="0" w:tentative="0">
      <w:start w:val="7"/>
      <w:numFmt w:val="decimal"/>
      <w:lvlText w:val="%1."/>
      <w:lvlJc w:val="left"/>
      <w:rPr>
        <w:color w:val="3370FF"/>
      </w:rPr>
    </w:lvl>
  </w:abstractNum>
  <w:abstractNum w:abstractNumId="133">
    <w:nsid w:val="C2D3C316"/>
    <w:multiLevelType w:val="singleLevel"/>
    <w:tmpl w:val="C2D3C316"/>
    <w:lvl w:ilvl="0" w:tentative="0">
      <w:start w:val="0"/>
      <w:numFmt w:val="bullet"/>
      <w:lvlText w:val="￮"/>
      <w:lvlJc w:val="left"/>
      <w:rPr>
        <w:color w:val="3370FF"/>
      </w:rPr>
    </w:lvl>
  </w:abstractNum>
  <w:abstractNum w:abstractNumId="134">
    <w:nsid w:val="C3661862"/>
    <w:multiLevelType w:val="singleLevel"/>
    <w:tmpl w:val="C3661862"/>
    <w:lvl w:ilvl="0" w:tentative="0">
      <w:start w:val="0"/>
      <w:numFmt w:val="bullet"/>
      <w:lvlText w:val="￮"/>
      <w:lvlJc w:val="left"/>
      <w:rPr>
        <w:color w:val="3370FF"/>
      </w:rPr>
    </w:lvl>
  </w:abstractNum>
  <w:abstractNum w:abstractNumId="135">
    <w:nsid w:val="C4E0D24A"/>
    <w:multiLevelType w:val="singleLevel"/>
    <w:tmpl w:val="C4E0D24A"/>
    <w:lvl w:ilvl="0" w:tentative="0">
      <w:start w:val="0"/>
      <w:numFmt w:val="bullet"/>
      <w:lvlText w:val="￮"/>
      <w:lvlJc w:val="left"/>
      <w:rPr>
        <w:color w:val="3370FF"/>
      </w:rPr>
    </w:lvl>
  </w:abstractNum>
  <w:abstractNum w:abstractNumId="136">
    <w:nsid w:val="C4EA4DBF"/>
    <w:multiLevelType w:val="singleLevel"/>
    <w:tmpl w:val="C4EA4DBF"/>
    <w:lvl w:ilvl="0" w:tentative="0">
      <w:start w:val="0"/>
      <w:numFmt w:val="bullet"/>
      <w:lvlText w:val="￮"/>
      <w:lvlJc w:val="left"/>
      <w:rPr>
        <w:color w:val="3370FF"/>
      </w:rPr>
    </w:lvl>
  </w:abstractNum>
  <w:abstractNum w:abstractNumId="137">
    <w:nsid w:val="C542370E"/>
    <w:multiLevelType w:val="singleLevel"/>
    <w:tmpl w:val="C542370E"/>
    <w:lvl w:ilvl="0" w:tentative="0">
      <w:start w:val="0"/>
      <w:numFmt w:val="bullet"/>
      <w:lvlText w:val="￮"/>
      <w:lvlJc w:val="left"/>
      <w:rPr>
        <w:color w:val="3370FF"/>
      </w:rPr>
    </w:lvl>
  </w:abstractNum>
  <w:abstractNum w:abstractNumId="138">
    <w:nsid w:val="C560BE57"/>
    <w:multiLevelType w:val="singleLevel"/>
    <w:tmpl w:val="C560BE57"/>
    <w:lvl w:ilvl="0" w:tentative="0">
      <w:start w:val="0"/>
      <w:numFmt w:val="bullet"/>
      <w:lvlText w:val="￮"/>
      <w:lvlJc w:val="left"/>
      <w:rPr>
        <w:color w:val="3370FF"/>
      </w:rPr>
    </w:lvl>
  </w:abstractNum>
  <w:abstractNum w:abstractNumId="139">
    <w:nsid w:val="C56A74DE"/>
    <w:multiLevelType w:val="singleLevel"/>
    <w:tmpl w:val="C56A74DE"/>
    <w:lvl w:ilvl="0" w:tentative="0">
      <w:start w:val="0"/>
      <w:numFmt w:val="bullet"/>
      <w:lvlText w:val="￮"/>
      <w:lvlJc w:val="left"/>
      <w:rPr>
        <w:color w:val="3370FF"/>
      </w:rPr>
    </w:lvl>
  </w:abstractNum>
  <w:abstractNum w:abstractNumId="140">
    <w:nsid w:val="C5C268A9"/>
    <w:multiLevelType w:val="singleLevel"/>
    <w:tmpl w:val="C5C268A9"/>
    <w:lvl w:ilvl="0" w:tentative="0">
      <w:start w:val="0"/>
      <w:numFmt w:val="bullet"/>
      <w:lvlText w:val="￮"/>
      <w:lvlJc w:val="left"/>
      <w:rPr>
        <w:color w:val="3370FF"/>
      </w:rPr>
    </w:lvl>
  </w:abstractNum>
  <w:abstractNum w:abstractNumId="141">
    <w:nsid w:val="C83AAF60"/>
    <w:multiLevelType w:val="singleLevel"/>
    <w:tmpl w:val="C83AAF60"/>
    <w:lvl w:ilvl="0" w:tentative="0">
      <w:start w:val="0"/>
      <w:numFmt w:val="bullet"/>
      <w:lvlText w:val="￮"/>
      <w:lvlJc w:val="left"/>
      <w:rPr>
        <w:color w:val="3370FF"/>
      </w:rPr>
    </w:lvl>
  </w:abstractNum>
  <w:abstractNum w:abstractNumId="142">
    <w:nsid w:val="C8879AEF"/>
    <w:multiLevelType w:val="singleLevel"/>
    <w:tmpl w:val="C8879AEF"/>
    <w:lvl w:ilvl="0" w:tentative="0">
      <w:start w:val="3"/>
      <w:numFmt w:val="decimal"/>
      <w:lvlText w:val="%1."/>
      <w:lvlJc w:val="left"/>
      <w:rPr>
        <w:color w:val="3370FF"/>
      </w:rPr>
    </w:lvl>
  </w:abstractNum>
  <w:abstractNum w:abstractNumId="143">
    <w:nsid w:val="C8C24CDC"/>
    <w:multiLevelType w:val="singleLevel"/>
    <w:tmpl w:val="C8C24CDC"/>
    <w:lvl w:ilvl="0" w:tentative="0">
      <w:start w:val="0"/>
      <w:numFmt w:val="bullet"/>
      <w:lvlText w:val="￮"/>
      <w:lvlJc w:val="left"/>
      <w:rPr>
        <w:color w:val="3370FF"/>
      </w:rPr>
    </w:lvl>
  </w:abstractNum>
  <w:abstractNum w:abstractNumId="144">
    <w:nsid w:val="C90D1B09"/>
    <w:multiLevelType w:val="singleLevel"/>
    <w:tmpl w:val="C90D1B09"/>
    <w:lvl w:ilvl="0" w:tentative="0">
      <w:start w:val="0"/>
      <w:numFmt w:val="bullet"/>
      <w:lvlText w:val="￮"/>
      <w:lvlJc w:val="left"/>
      <w:rPr>
        <w:color w:val="3370FF"/>
      </w:rPr>
    </w:lvl>
  </w:abstractNum>
  <w:abstractNum w:abstractNumId="145">
    <w:nsid w:val="C9412743"/>
    <w:multiLevelType w:val="singleLevel"/>
    <w:tmpl w:val="C9412743"/>
    <w:lvl w:ilvl="0" w:tentative="0">
      <w:start w:val="0"/>
      <w:numFmt w:val="bullet"/>
      <w:lvlText w:val="￮"/>
      <w:lvlJc w:val="left"/>
      <w:rPr>
        <w:color w:val="3370FF"/>
      </w:rPr>
    </w:lvl>
  </w:abstractNum>
  <w:abstractNum w:abstractNumId="146">
    <w:nsid w:val="C9C05784"/>
    <w:multiLevelType w:val="singleLevel"/>
    <w:tmpl w:val="C9C05784"/>
    <w:lvl w:ilvl="0" w:tentative="0">
      <w:start w:val="0"/>
      <w:numFmt w:val="bullet"/>
      <w:lvlText w:val="￮"/>
      <w:lvlJc w:val="left"/>
      <w:rPr>
        <w:color w:val="3370FF"/>
      </w:rPr>
    </w:lvl>
  </w:abstractNum>
  <w:abstractNum w:abstractNumId="147">
    <w:nsid w:val="CA556884"/>
    <w:multiLevelType w:val="singleLevel"/>
    <w:tmpl w:val="CA556884"/>
    <w:lvl w:ilvl="0" w:tentative="0">
      <w:start w:val="9"/>
      <w:numFmt w:val="decimal"/>
      <w:lvlText w:val="%1."/>
      <w:lvlJc w:val="left"/>
      <w:rPr>
        <w:color w:val="3370FF"/>
      </w:rPr>
    </w:lvl>
  </w:abstractNum>
  <w:abstractNum w:abstractNumId="148">
    <w:nsid w:val="CB0CECA5"/>
    <w:multiLevelType w:val="singleLevel"/>
    <w:tmpl w:val="CB0CECA5"/>
    <w:lvl w:ilvl="0" w:tentative="0">
      <w:start w:val="0"/>
      <w:numFmt w:val="bullet"/>
      <w:lvlText w:val="￮"/>
      <w:lvlJc w:val="left"/>
      <w:rPr>
        <w:color w:val="3370FF"/>
      </w:rPr>
    </w:lvl>
  </w:abstractNum>
  <w:abstractNum w:abstractNumId="149">
    <w:nsid w:val="CB5F9A72"/>
    <w:multiLevelType w:val="singleLevel"/>
    <w:tmpl w:val="CB5F9A72"/>
    <w:lvl w:ilvl="0" w:tentative="0">
      <w:start w:val="0"/>
      <w:numFmt w:val="bullet"/>
      <w:lvlText w:val="￮"/>
      <w:lvlJc w:val="left"/>
      <w:rPr>
        <w:color w:val="3370FF"/>
      </w:rPr>
    </w:lvl>
  </w:abstractNum>
  <w:abstractNum w:abstractNumId="150">
    <w:nsid w:val="CB94649F"/>
    <w:multiLevelType w:val="singleLevel"/>
    <w:tmpl w:val="CB94649F"/>
    <w:lvl w:ilvl="0" w:tentative="0">
      <w:start w:val="15"/>
      <w:numFmt w:val="decimal"/>
      <w:lvlText w:val="%1."/>
      <w:lvlJc w:val="left"/>
      <w:rPr>
        <w:color w:val="3370FF"/>
      </w:rPr>
    </w:lvl>
  </w:abstractNum>
  <w:abstractNum w:abstractNumId="151">
    <w:nsid w:val="CB9FFFD3"/>
    <w:multiLevelType w:val="singleLevel"/>
    <w:tmpl w:val="CB9FFFD3"/>
    <w:lvl w:ilvl="0" w:tentative="0">
      <w:start w:val="0"/>
      <w:numFmt w:val="bullet"/>
      <w:lvlText w:val="￮"/>
      <w:lvlJc w:val="left"/>
      <w:rPr>
        <w:color w:val="3370FF"/>
      </w:rPr>
    </w:lvl>
  </w:abstractNum>
  <w:abstractNum w:abstractNumId="152">
    <w:nsid w:val="CC158F2D"/>
    <w:multiLevelType w:val="singleLevel"/>
    <w:tmpl w:val="CC158F2D"/>
    <w:lvl w:ilvl="0" w:tentative="0">
      <w:start w:val="1"/>
      <w:numFmt w:val="decimal"/>
      <w:lvlText w:val="%1."/>
      <w:lvlJc w:val="left"/>
      <w:rPr>
        <w:color w:val="3370FF"/>
      </w:rPr>
    </w:lvl>
  </w:abstractNum>
  <w:abstractNum w:abstractNumId="153">
    <w:nsid w:val="CD699D1D"/>
    <w:multiLevelType w:val="singleLevel"/>
    <w:tmpl w:val="CD699D1D"/>
    <w:lvl w:ilvl="0" w:tentative="0">
      <w:start w:val="0"/>
      <w:numFmt w:val="bullet"/>
      <w:lvlText w:val="￮"/>
      <w:lvlJc w:val="left"/>
      <w:rPr>
        <w:color w:val="3370FF"/>
      </w:rPr>
    </w:lvl>
  </w:abstractNum>
  <w:abstractNum w:abstractNumId="154">
    <w:nsid w:val="CE6FB43A"/>
    <w:multiLevelType w:val="singleLevel"/>
    <w:tmpl w:val="CE6FB43A"/>
    <w:lvl w:ilvl="0" w:tentative="0">
      <w:start w:val="0"/>
      <w:numFmt w:val="bullet"/>
      <w:lvlText w:val="￮"/>
      <w:lvlJc w:val="left"/>
      <w:rPr>
        <w:color w:val="3370FF"/>
      </w:rPr>
    </w:lvl>
  </w:abstractNum>
  <w:abstractNum w:abstractNumId="155">
    <w:nsid w:val="CF092B84"/>
    <w:multiLevelType w:val="singleLevel"/>
    <w:tmpl w:val="CF092B84"/>
    <w:lvl w:ilvl="0" w:tentative="0">
      <w:start w:val="2"/>
      <w:numFmt w:val="decimal"/>
      <w:lvlText w:val="%1."/>
      <w:lvlJc w:val="left"/>
      <w:rPr>
        <w:color w:val="3370FF"/>
      </w:rPr>
    </w:lvl>
  </w:abstractNum>
  <w:abstractNum w:abstractNumId="156">
    <w:nsid w:val="CF10C1A1"/>
    <w:multiLevelType w:val="singleLevel"/>
    <w:tmpl w:val="CF10C1A1"/>
    <w:lvl w:ilvl="0" w:tentative="0">
      <w:start w:val="0"/>
      <w:numFmt w:val="bullet"/>
      <w:lvlText w:val="￮"/>
      <w:lvlJc w:val="left"/>
      <w:rPr>
        <w:color w:val="3370FF"/>
      </w:rPr>
    </w:lvl>
  </w:abstractNum>
  <w:abstractNum w:abstractNumId="157">
    <w:nsid w:val="D06E7AE1"/>
    <w:multiLevelType w:val="singleLevel"/>
    <w:tmpl w:val="D06E7AE1"/>
    <w:lvl w:ilvl="0" w:tentative="0">
      <w:start w:val="0"/>
      <w:numFmt w:val="bullet"/>
      <w:lvlText w:val="￮"/>
      <w:lvlJc w:val="left"/>
      <w:rPr>
        <w:color w:val="3370FF"/>
      </w:rPr>
    </w:lvl>
  </w:abstractNum>
  <w:abstractNum w:abstractNumId="158">
    <w:nsid w:val="D1723FD0"/>
    <w:multiLevelType w:val="singleLevel"/>
    <w:tmpl w:val="D1723FD0"/>
    <w:lvl w:ilvl="0" w:tentative="0">
      <w:start w:val="0"/>
      <w:numFmt w:val="bullet"/>
      <w:lvlText w:val="￮"/>
      <w:lvlJc w:val="left"/>
      <w:rPr>
        <w:color w:val="3370FF"/>
      </w:rPr>
    </w:lvl>
  </w:abstractNum>
  <w:abstractNum w:abstractNumId="159">
    <w:nsid w:val="D1817A99"/>
    <w:multiLevelType w:val="singleLevel"/>
    <w:tmpl w:val="D1817A99"/>
    <w:lvl w:ilvl="0" w:tentative="0">
      <w:start w:val="0"/>
      <w:numFmt w:val="bullet"/>
      <w:lvlText w:val="￮"/>
      <w:lvlJc w:val="left"/>
      <w:rPr>
        <w:color w:val="3370FF"/>
      </w:rPr>
    </w:lvl>
  </w:abstractNum>
  <w:abstractNum w:abstractNumId="160">
    <w:nsid w:val="D1EB1714"/>
    <w:multiLevelType w:val="singleLevel"/>
    <w:tmpl w:val="D1EB1714"/>
    <w:lvl w:ilvl="0" w:tentative="0">
      <w:start w:val="0"/>
      <w:numFmt w:val="bullet"/>
      <w:lvlText w:val="￮"/>
      <w:lvlJc w:val="left"/>
      <w:rPr>
        <w:color w:val="3370FF"/>
      </w:rPr>
    </w:lvl>
  </w:abstractNum>
  <w:abstractNum w:abstractNumId="161">
    <w:nsid w:val="D23AE8D9"/>
    <w:multiLevelType w:val="singleLevel"/>
    <w:tmpl w:val="D23AE8D9"/>
    <w:lvl w:ilvl="0" w:tentative="0">
      <w:start w:val="0"/>
      <w:numFmt w:val="bullet"/>
      <w:lvlText w:val="￮"/>
      <w:lvlJc w:val="left"/>
      <w:rPr>
        <w:color w:val="3370FF"/>
      </w:rPr>
    </w:lvl>
  </w:abstractNum>
  <w:abstractNum w:abstractNumId="162">
    <w:nsid w:val="D288C6CE"/>
    <w:multiLevelType w:val="singleLevel"/>
    <w:tmpl w:val="D288C6CE"/>
    <w:lvl w:ilvl="0" w:tentative="0">
      <w:start w:val="1"/>
      <w:numFmt w:val="decimal"/>
      <w:lvlText w:val="%1."/>
      <w:lvlJc w:val="left"/>
      <w:rPr>
        <w:color w:val="3370FF"/>
      </w:rPr>
    </w:lvl>
  </w:abstractNum>
  <w:abstractNum w:abstractNumId="163">
    <w:nsid w:val="D2B2DAFD"/>
    <w:multiLevelType w:val="singleLevel"/>
    <w:tmpl w:val="D2B2DAFD"/>
    <w:lvl w:ilvl="0" w:tentative="0">
      <w:start w:val="0"/>
      <w:numFmt w:val="bullet"/>
      <w:lvlText w:val="￮"/>
      <w:lvlJc w:val="left"/>
      <w:rPr>
        <w:color w:val="3370FF"/>
      </w:rPr>
    </w:lvl>
  </w:abstractNum>
  <w:abstractNum w:abstractNumId="164">
    <w:nsid w:val="D330E0CC"/>
    <w:multiLevelType w:val="singleLevel"/>
    <w:tmpl w:val="D330E0CC"/>
    <w:lvl w:ilvl="0" w:tentative="0">
      <w:start w:val="0"/>
      <w:numFmt w:val="bullet"/>
      <w:lvlText w:val="￮"/>
      <w:lvlJc w:val="left"/>
      <w:rPr>
        <w:color w:val="3370FF"/>
      </w:rPr>
    </w:lvl>
  </w:abstractNum>
  <w:abstractNum w:abstractNumId="165">
    <w:nsid w:val="D42187FE"/>
    <w:multiLevelType w:val="singleLevel"/>
    <w:tmpl w:val="D42187FE"/>
    <w:lvl w:ilvl="0" w:tentative="0">
      <w:start w:val="35"/>
      <w:numFmt w:val="decimal"/>
      <w:lvlText w:val="%1."/>
      <w:lvlJc w:val="left"/>
      <w:rPr>
        <w:color w:val="3370FF"/>
      </w:rPr>
    </w:lvl>
  </w:abstractNum>
  <w:abstractNum w:abstractNumId="166">
    <w:nsid w:val="D481363A"/>
    <w:multiLevelType w:val="singleLevel"/>
    <w:tmpl w:val="D481363A"/>
    <w:lvl w:ilvl="0" w:tentative="0">
      <w:start w:val="1"/>
      <w:numFmt w:val="decimal"/>
      <w:lvlText w:val="%1."/>
      <w:lvlJc w:val="left"/>
      <w:rPr>
        <w:color w:val="3370FF"/>
      </w:rPr>
    </w:lvl>
  </w:abstractNum>
  <w:abstractNum w:abstractNumId="167">
    <w:nsid w:val="D5F12F34"/>
    <w:multiLevelType w:val="singleLevel"/>
    <w:tmpl w:val="D5F12F34"/>
    <w:lvl w:ilvl="0" w:tentative="0">
      <w:start w:val="0"/>
      <w:numFmt w:val="bullet"/>
      <w:lvlText w:val="￮"/>
      <w:lvlJc w:val="left"/>
      <w:rPr>
        <w:color w:val="3370FF"/>
      </w:rPr>
    </w:lvl>
  </w:abstractNum>
  <w:abstractNum w:abstractNumId="168">
    <w:nsid w:val="D7164B18"/>
    <w:multiLevelType w:val="singleLevel"/>
    <w:tmpl w:val="D7164B18"/>
    <w:lvl w:ilvl="0" w:tentative="0">
      <w:start w:val="0"/>
      <w:numFmt w:val="bullet"/>
      <w:lvlText w:val="￮"/>
      <w:lvlJc w:val="left"/>
      <w:rPr>
        <w:color w:val="3370FF"/>
      </w:rPr>
    </w:lvl>
  </w:abstractNum>
  <w:abstractNum w:abstractNumId="169">
    <w:nsid w:val="D772C73B"/>
    <w:multiLevelType w:val="singleLevel"/>
    <w:tmpl w:val="D772C73B"/>
    <w:lvl w:ilvl="0" w:tentative="0">
      <w:start w:val="0"/>
      <w:numFmt w:val="bullet"/>
      <w:lvlText w:val="￮"/>
      <w:lvlJc w:val="left"/>
      <w:rPr>
        <w:color w:val="3370FF"/>
      </w:rPr>
    </w:lvl>
  </w:abstractNum>
  <w:abstractNum w:abstractNumId="170">
    <w:nsid w:val="D7936317"/>
    <w:multiLevelType w:val="singleLevel"/>
    <w:tmpl w:val="D7936317"/>
    <w:lvl w:ilvl="0" w:tentative="0">
      <w:start w:val="5"/>
      <w:numFmt w:val="decimal"/>
      <w:lvlText w:val="%1."/>
      <w:lvlJc w:val="left"/>
      <w:rPr>
        <w:color w:val="3370FF"/>
      </w:rPr>
    </w:lvl>
  </w:abstractNum>
  <w:abstractNum w:abstractNumId="171">
    <w:nsid w:val="D7D140E4"/>
    <w:multiLevelType w:val="singleLevel"/>
    <w:tmpl w:val="D7D140E4"/>
    <w:lvl w:ilvl="0" w:tentative="0">
      <w:start w:val="0"/>
      <w:numFmt w:val="bullet"/>
      <w:lvlText w:val="￮"/>
      <w:lvlJc w:val="left"/>
      <w:rPr>
        <w:color w:val="3370FF"/>
      </w:rPr>
    </w:lvl>
  </w:abstractNum>
  <w:abstractNum w:abstractNumId="172">
    <w:nsid w:val="D7F9FE59"/>
    <w:multiLevelType w:val="singleLevel"/>
    <w:tmpl w:val="D7F9FE59"/>
    <w:lvl w:ilvl="0" w:tentative="0">
      <w:start w:val="0"/>
      <w:numFmt w:val="bullet"/>
      <w:lvlText w:val="￮"/>
      <w:lvlJc w:val="left"/>
      <w:rPr>
        <w:color w:val="3370FF"/>
      </w:rPr>
    </w:lvl>
  </w:abstractNum>
  <w:abstractNum w:abstractNumId="173">
    <w:nsid w:val="DAD3A854"/>
    <w:multiLevelType w:val="singleLevel"/>
    <w:tmpl w:val="DAD3A854"/>
    <w:lvl w:ilvl="0" w:tentative="0">
      <w:start w:val="0"/>
      <w:numFmt w:val="bullet"/>
      <w:lvlText w:val="￮"/>
      <w:lvlJc w:val="left"/>
      <w:rPr>
        <w:color w:val="3370FF"/>
      </w:rPr>
    </w:lvl>
  </w:abstractNum>
  <w:abstractNum w:abstractNumId="174">
    <w:nsid w:val="DAE62134"/>
    <w:multiLevelType w:val="singleLevel"/>
    <w:tmpl w:val="DAE62134"/>
    <w:lvl w:ilvl="0" w:tentative="0">
      <w:start w:val="0"/>
      <w:numFmt w:val="bullet"/>
      <w:lvlText w:val="￮"/>
      <w:lvlJc w:val="left"/>
      <w:rPr>
        <w:color w:val="3370FF"/>
      </w:rPr>
    </w:lvl>
  </w:abstractNum>
  <w:abstractNum w:abstractNumId="175">
    <w:nsid w:val="DAF63FD3"/>
    <w:multiLevelType w:val="singleLevel"/>
    <w:tmpl w:val="DAF63FD3"/>
    <w:lvl w:ilvl="0" w:tentative="0">
      <w:start w:val="30"/>
      <w:numFmt w:val="decimal"/>
      <w:lvlText w:val="%1."/>
      <w:lvlJc w:val="left"/>
      <w:rPr>
        <w:color w:val="3370FF"/>
      </w:rPr>
    </w:lvl>
  </w:abstractNum>
  <w:abstractNum w:abstractNumId="176">
    <w:nsid w:val="DC0508EF"/>
    <w:multiLevelType w:val="singleLevel"/>
    <w:tmpl w:val="DC0508EF"/>
    <w:lvl w:ilvl="0" w:tentative="0">
      <w:start w:val="2"/>
      <w:numFmt w:val="decimal"/>
      <w:lvlText w:val="%1."/>
      <w:lvlJc w:val="left"/>
      <w:rPr>
        <w:color w:val="3370FF"/>
      </w:rPr>
    </w:lvl>
  </w:abstractNum>
  <w:abstractNum w:abstractNumId="177">
    <w:nsid w:val="DC2CACCA"/>
    <w:multiLevelType w:val="singleLevel"/>
    <w:tmpl w:val="DC2CACCA"/>
    <w:lvl w:ilvl="0" w:tentative="0">
      <w:start w:val="0"/>
      <w:numFmt w:val="bullet"/>
      <w:lvlText w:val="￮"/>
      <w:lvlJc w:val="left"/>
      <w:rPr>
        <w:color w:val="3370FF"/>
      </w:rPr>
    </w:lvl>
  </w:abstractNum>
  <w:abstractNum w:abstractNumId="178">
    <w:nsid w:val="DCBA6B53"/>
    <w:multiLevelType w:val="singleLevel"/>
    <w:tmpl w:val="DCBA6B53"/>
    <w:lvl w:ilvl="0" w:tentative="0">
      <w:start w:val="4"/>
      <w:numFmt w:val="decimal"/>
      <w:lvlText w:val="%1."/>
      <w:lvlJc w:val="left"/>
      <w:rPr>
        <w:color w:val="3370FF"/>
      </w:rPr>
    </w:lvl>
  </w:abstractNum>
  <w:abstractNum w:abstractNumId="179">
    <w:nsid w:val="DD02F921"/>
    <w:multiLevelType w:val="singleLevel"/>
    <w:tmpl w:val="DD02F921"/>
    <w:lvl w:ilvl="0" w:tentative="0">
      <w:start w:val="34"/>
      <w:numFmt w:val="decimal"/>
      <w:lvlText w:val="%1."/>
      <w:lvlJc w:val="left"/>
      <w:rPr>
        <w:color w:val="3370FF"/>
      </w:rPr>
    </w:lvl>
  </w:abstractNum>
  <w:abstractNum w:abstractNumId="180">
    <w:nsid w:val="DD3DB379"/>
    <w:multiLevelType w:val="singleLevel"/>
    <w:tmpl w:val="DD3DB379"/>
    <w:lvl w:ilvl="0" w:tentative="0">
      <w:start w:val="0"/>
      <w:numFmt w:val="bullet"/>
      <w:lvlText w:val="￮"/>
      <w:lvlJc w:val="left"/>
      <w:rPr>
        <w:color w:val="3370FF"/>
      </w:rPr>
    </w:lvl>
  </w:abstractNum>
  <w:abstractNum w:abstractNumId="181">
    <w:nsid w:val="DD474A30"/>
    <w:multiLevelType w:val="singleLevel"/>
    <w:tmpl w:val="DD474A30"/>
    <w:lvl w:ilvl="0" w:tentative="0">
      <w:start w:val="0"/>
      <w:numFmt w:val="bullet"/>
      <w:lvlText w:val="￮"/>
      <w:lvlJc w:val="left"/>
      <w:rPr>
        <w:color w:val="3370FF"/>
      </w:rPr>
    </w:lvl>
  </w:abstractNum>
  <w:abstractNum w:abstractNumId="182">
    <w:nsid w:val="DD7CDFF5"/>
    <w:multiLevelType w:val="singleLevel"/>
    <w:tmpl w:val="DD7CDFF5"/>
    <w:lvl w:ilvl="0" w:tentative="0">
      <w:start w:val="2"/>
      <w:numFmt w:val="decimal"/>
      <w:lvlText w:val="%1."/>
      <w:lvlJc w:val="left"/>
      <w:rPr>
        <w:color w:val="3370FF"/>
      </w:rPr>
    </w:lvl>
  </w:abstractNum>
  <w:abstractNum w:abstractNumId="183">
    <w:nsid w:val="DE9385D2"/>
    <w:multiLevelType w:val="singleLevel"/>
    <w:tmpl w:val="DE9385D2"/>
    <w:lvl w:ilvl="0" w:tentative="0">
      <w:start w:val="0"/>
      <w:numFmt w:val="bullet"/>
      <w:lvlText w:val="￮"/>
      <w:lvlJc w:val="left"/>
      <w:rPr>
        <w:color w:val="3370FF"/>
      </w:rPr>
    </w:lvl>
  </w:abstractNum>
  <w:abstractNum w:abstractNumId="184">
    <w:nsid w:val="DEBCA2DA"/>
    <w:multiLevelType w:val="singleLevel"/>
    <w:tmpl w:val="DEBCA2DA"/>
    <w:lvl w:ilvl="0" w:tentative="0">
      <w:start w:val="0"/>
      <w:numFmt w:val="bullet"/>
      <w:lvlText w:val="￮"/>
      <w:lvlJc w:val="left"/>
      <w:rPr>
        <w:color w:val="3370FF"/>
      </w:rPr>
    </w:lvl>
  </w:abstractNum>
  <w:abstractNum w:abstractNumId="185">
    <w:nsid w:val="E0239804"/>
    <w:multiLevelType w:val="singleLevel"/>
    <w:tmpl w:val="E0239804"/>
    <w:lvl w:ilvl="0" w:tentative="0">
      <w:start w:val="0"/>
      <w:numFmt w:val="bullet"/>
      <w:lvlText w:val="￮"/>
      <w:lvlJc w:val="left"/>
      <w:rPr>
        <w:color w:val="3370FF"/>
      </w:rPr>
    </w:lvl>
  </w:abstractNum>
  <w:abstractNum w:abstractNumId="186">
    <w:nsid w:val="E0294EC7"/>
    <w:multiLevelType w:val="singleLevel"/>
    <w:tmpl w:val="E0294EC7"/>
    <w:lvl w:ilvl="0" w:tentative="0">
      <w:start w:val="0"/>
      <w:numFmt w:val="bullet"/>
      <w:lvlText w:val="￮"/>
      <w:lvlJc w:val="left"/>
      <w:rPr>
        <w:color w:val="3370FF"/>
      </w:rPr>
    </w:lvl>
  </w:abstractNum>
  <w:abstractNum w:abstractNumId="187">
    <w:nsid w:val="E093A4B0"/>
    <w:multiLevelType w:val="singleLevel"/>
    <w:tmpl w:val="E093A4B0"/>
    <w:lvl w:ilvl="0" w:tentative="0">
      <w:start w:val="0"/>
      <w:numFmt w:val="bullet"/>
      <w:lvlText w:val="￮"/>
      <w:lvlJc w:val="left"/>
      <w:rPr>
        <w:color w:val="3370FF"/>
      </w:rPr>
    </w:lvl>
  </w:abstractNum>
  <w:abstractNum w:abstractNumId="188">
    <w:nsid w:val="E0EED142"/>
    <w:multiLevelType w:val="singleLevel"/>
    <w:tmpl w:val="E0EED142"/>
    <w:lvl w:ilvl="0" w:tentative="0">
      <w:start w:val="0"/>
      <w:numFmt w:val="bullet"/>
      <w:lvlText w:val="￮"/>
      <w:lvlJc w:val="left"/>
      <w:rPr>
        <w:color w:val="3370FF"/>
      </w:rPr>
    </w:lvl>
  </w:abstractNum>
  <w:abstractNum w:abstractNumId="189">
    <w:nsid w:val="E33FB084"/>
    <w:multiLevelType w:val="singleLevel"/>
    <w:tmpl w:val="E33FB084"/>
    <w:lvl w:ilvl="0" w:tentative="0">
      <w:start w:val="13"/>
      <w:numFmt w:val="decimal"/>
      <w:lvlText w:val="%1."/>
      <w:lvlJc w:val="left"/>
      <w:rPr>
        <w:color w:val="3370FF"/>
      </w:rPr>
    </w:lvl>
  </w:abstractNum>
  <w:abstractNum w:abstractNumId="190">
    <w:nsid w:val="E3C01079"/>
    <w:multiLevelType w:val="singleLevel"/>
    <w:tmpl w:val="E3C01079"/>
    <w:lvl w:ilvl="0" w:tentative="0">
      <w:start w:val="1"/>
      <w:numFmt w:val="decimal"/>
      <w:lvlText w:val="%1."/>
      <w:lvlJc w:val="left"/>
      <w:rPr>
        <w:color w:val="3370FF"/>
      </w:rPr>
    </w:lvl>
  </w:abstractNum>
  <w:abstractNum w:abstractNumId="191">
    <w:nsid w:val="E3ED260F"/>
    <w:multiLevelType w:val="singleLevel"/>
    <w:tmpl w:val="E3ED260F"/>
    <w:lvl w:ilvl="0" w:tentative="0">
      <w:start w:val="5"/>
      <w:numFmt w:val="decimal"/>
      <w:lvlText w:val="%1."/>
      <w:lvlJc w:val="left"/>
      <w:rPr>
        <w:color w:val="3370FF"/>
      </w:rPr>
    </w:lvl>
  </w:abstractNum>
  <w:abstractNum w:abstractNumId="192">
    <w:nsid w:val="E43A772E"/>
    <w:multiLevelType w:val="singleLevel"/>
    <w:tmpl w:val="E43A772E"/>
    <w:lvl w:ilvl="0" w:tentative="0">
      <w:start w:val="0"/>
      <w:numFmt w:val="bullet"/>
      <w:lvlText w:val="￮"/>
      <w:lvlJc w:val="left"/>
      <w:rPr>
        <w:color w:val="3370FF"/>
      </w:rPr>
    </w:lvl>
  </w:abstractNum>
  <w:abstractNum w:abstractNumId="193">
    <w:nsid w:val="E4D85DB5"/>
    <w:multiLevelType w:val="singleLevel"/>
    <w:tmpl w:val="E4D85DB5"/>
    <w:lvl w:ilvl="0" w:tentative="0">
      <w:start w:val="28"/>
      <w:numFmt w:val="decimal"/>
      <w:lvlText w:val="%1."/>
      <w:lvlJc w:val="left"/>
      <w:rPr>
        <w:color w:val="3370FF"/>
      </w:rPr>
    </w:lvl>
  </w:abstractNum>
  <w:abstractNum w:abstractNumId="194">
    <w:nsid w:val="E4D8E422"/>
    <w:multiLevelType w:val="singleLevel"/>
    <w:tmpl w:val="E4D8E422"/>
    <w:lvl w:ilvl="0" w:tentative="0">
      <w:start w:val="4"/>
      <w:numFmt w:val="decimal"/>
      <w:lvlText w:val="%1."/>
      <w:lvlJc w:val="left"/>
      <w:rPr>
        <w:color w:val="3370FF"/>
      </w:rPr>
    </w:lvl>
  </w:abstractNum>
  <w:abstractNum w:abstractNumId="195">
    <w:nsid w:val="E4FB3EFE"/>
    <w:multiLevelType w:val="singleLevel"/>
    <w:tmpl w:val="E4FB3EFE"/>
    <w:lvl w:ilvl="0" w:tentative="0">
      <w:start w:val="0"/>
      <w:numFmt w:val="bullet"/>
      <w:lvlText w:val="￮"/>
      <w:lvlJc w:val="left"/>
      <w:rPr>
        <w:color w:val="3370FF"/>
      </w:rPr>
    </w:lvl>
  </w:abstractNum>
  <w:abstractNum w:abstractNumId="196">
    <w:nsid w:val="E504947C"/>
    <w:multiLevelType w:val="singleLevel"/>
    <w:tmpl w:val="E504947C"/>
    <w:lvl w:ilvl="0" w:tentative="0">
      <w:start w:val="0"/>
      <w:numFmt w:val="bullet"/>
      <w:lvlText w:val="￮"/>
      <w:lvlJc w:val="left"/>
      <w:rPr>
        <w:color w:val="3370FF"/>
      </w:rPr>
    </w:lvl>
  </w:abstractNum>
  <w:abstractNum w:abstractNumId="197">
    <w:nsid w:val="E52D9448"/>
    <w:multiLevelType w:val="singleLevel"/>
    <w:tmpl w:val="E52D9448"/>
    <w:lvl w:ilvl="0" w:tentative="0">
      <w:start w:val="0"/>
      <w:numFmt w:val="bullet"/>
      <w:lvlText w:val="￮"/>
      <w:lvlJc w:val="left"/>
      <w:rPr>
        <w:color w:val="3370FF"/>
      </w:rPr>
    </w:lvl>
  </w:abstractNum>
  <w:abstractNum w:abstractNumId="198">
    <w:nsid w:val="E668C244"/>
    <w:multiLevelType w:val="singleLevel"/>
    <w:tmpl w:val="E668C244"/>
    <w:lvl w:ilvl="0" w:tentative="0">
      <w:start w:val="9"/>
      <w:numFmt w:val="decimal"/>
      <w:lvlText w:val="%1."/>
      <w:lvlJc w:val="left"/>
      <w:rPr>
        <w:color w:val="3370FF"/>
      </w:rPr>
    </w:lvl>
  </w:abstractNum>
  <w:abstractNum w:abstractNumId="199">
    <w:nsid w:val="E6E98F67"/>
    <w:multiLevelType w:val="singleLevel"/>
    <w:tmpl w:val="E6E98F67"/>
    <w:lvl w:ilvl="0" w:tentative="0">
      <w:start w:val="0"/>
      <w:numFmt w:val="bullet"/>
      <w:lvlText w:val="￮"/>
      <w:lvlJc w:val="left"/>
      <w:rPr>
        <w:color w:val="3370FF"/>
      </w:rPr>
    </w:lvl>
  </w:abstractNum>
  <w:abstractNum w:abstractNumId="200">
    <w:nsid w:val="E7B27C5B"/>
    <w:multiLevelType w:val="singleLevel"/>
    <w:tmpl w:val="E7B27C5B"/>
    <w:lvl w:ilvl="0" w:tentative="0">
      <w:start w:val="0"/>
      <w:numFmt w:val="bullet"/>
      <w:lvlText w:val="￮"/>
      <w:lvlJc w:val="left"/>
      <w:rPr>
        <w:color w:val="3370FF"/>
      </w:rPr>
    </w:lvl>
  </w:abstractNum>
  <w:abstractNum w:abstractNumId="201">
    <w:nsid w:val="E8106D4C"/>
    <w:multiLevelType w:val="singleLevel"/>
    <w:tmpl w:val="E8106D4C"/>
    <w:lvl w:ilvl="0" w:tentative="0">
      <w:start w:val="2"/>
      <w:numFmt w:val="decimal"/>
      <w:lvlText w:val="%1."/>
      <w:lvlJc w:val="left"/>
      <w:rPr>
        <w:color w:val="3370FF"/>
      </w:rPr>
    </w:lvl>
  </w:abstractNum>
  <w:abstractNum w:abstractNumId="202">
    <w:nsid w:val="E887D337"/>
    <w:multiLevelType w:val="singleLevel"/>
    <w:tmpl w:val="E887D337"/>
    <w:lvl w:ilvl="0" w:tentative="0">
      <w:start w:val="0"/>
      <w:numFmt w:val="bullet"/>
      <w:lvlText w:val="￮"/>
      <w:lvlJc w:val="left"/>
      <w:rPr>
        <w:color w:val="3370FF"/>
      </w:rPr>
    </w:lvl>
  </w:abstractNum>
  <w:abstractNum w:abstractNumId="203">
    <w:nsid w:val="E8EF957D"/>
    <w:multiLevelType w:val="singleLevel"/>
    <w:tmpl w:val="E8EF957D"/>
    <w:lvl w:ilvl="0" w:tentative="0">
      <w:start w:val="0"/>
      <w:numFmt w:val="bullet"/>
      <w:lvlText w:val="￮"/>
      <w:lvlJc w:val="left"/>
      <w:rPr>
        <w:color w:val="3370FF"/>
      </w:rPr>
    </w:lvl>
  </w:abstractNum>
  <w:abstractNum w:abstractNumId="204">
    <w:nsid w:val="E93EBC56"/>
    <w:multiLevelType w:val="singleLevel"/>
    <w:tmpl w:val="E93EBC56"/>
    <w:lvl w:ilvl="0" w:tentative="0">
      <w:start w:val="0"/>
      <w:numFmt w:val="bullet"/>
      <w:lvlText w:val="￮"/>
      <w:lvlJc w:val="left"/>
      <w:rPr>
        <w:color w:val="3370FF"/>
      </w:rPr>
    </w:lvl>
  </w:abstractNum>
  <w:abstractNum w:abstractNumId="205">
    <w:nsid w:val="E9630B91"/>
    <w:multiLevelType w:val="singleLevel"/>
    <w:tmpl w:val="E9630B91"/>
    <w:lvl w:ilvl="0" w:tentative="0">
      <w:start w:val="14"/>
      <w:numFmt w:val="decimal"/>
      <w:lvlText w:val="%1."/>
      <w:lvlJc w:val="left"/>
      <w:rPr>
        <w:color w:val="3370FF"/>
      </w:rPr>
    </w:lvl>
  </w:abstractNum>
  <w:abstractNum w:abstractNumId="206">
    <w:nsid w:val="EA28CC15"/>
    <w:multiLevelType w:val="singleLevel"/>
    <w:tmpl w:val="EA28CC15"/>
    <w:lvl w:ilvl="0" w:tentative="0">
      <w:start w:val="0"/>
      <w:numFmt w:val="bullet"/>
      <w:lvlText w:val="￮"/>
      <w:lvlJc w:val="left"/>
      <w:rPr>
        <w:color w:val="3370FF"/>
      </w:rPr>
    </w:lvl>
  </w:abstractNum>
  <w:abstractNum w:abstractNumId="207">
    <w:nsid w:val="EA6756E5"/>
    <w:multiLevelType w:val="singleLevel"/>
    <w:tmpl w:val="EA6756E5"/>
    <w:lvl w:ilvl="0" w:tentative="0">
      <w:start w:val="5"/>
      <w:numFmt w:val="decimal"/>
      <w:lvlText w:val="%1."/>
      <w:lvlJc w:val="left"/>
      <w:rPr>
        <w:color w:val="3370FF"/>
      </w:rPr>
    </w:lvl>
  </w:abstractNum>
  <w:abstractNum w:abstractNumId="208">
    <w:nsid w:val="EB1B02D4"/>
    <w:multiLevelType w:val="singleLevel"/>
    <w:tmpl w:val="EB1B02D4"/>
    <w:lvl w:ilvl="0" w:tentative="0">
      <w:start w:val="0"/>
      <w:numFmt w:val="bullet"/>
      <w:lvlText w:val="￮"/>
      <w:lvlJc w:val="left"/>
      <w:rPr>
        <w:color w:val="3370FF"/>
      </w:rPr>
    </w:lvl>
  </w:abstractNum>
  <w:abstractNum w:abstractNumId="209">
    <w:nsid w:val="EC09C9A2"/>
    <w:multiLevelType w:val="singleLevel"/>
    <w:tmpl w:val="EC09C9A2"/>
    <w:lvl w:ilvl="0" w:tentative="0">
      <w:start w:val="0"/>
      <w:numFmt w:val="bullet"/>
      <w:lvlText w:val="￮"/>
      <w:lvlJc w:val="left"/>
      <w:rPr>
        <w:color w:val="3370FF"/>
      </w:rPr>
    </w:lvl>
  </w:abstractNum>
  <w:abstractNum w:abstractNumId="210">
    <w:nsid w:val="EFCECDC7"/>
    <w:multiLevelType w:val="singleLevel"/>
    <w:tmpl w:val="EFCECDC7"/>
    <w:lvl w:ilvl="0" w:tentative="0">
      <w:start w:val="0"/>
      <w:numFmt w:val="bullet"/>
      <w:lvlText w:val="￮"/>
      <w:lvlJc w:val="left"/>
      <w:rPr>
        <w:color w:val="3370FF"/>
      </w:rPr>
    </w:lvl>
  </w:abstractNum>
  <w:abstractNum w:abstractNumId="211">
    <w:nsid w:val="F066642F"/>
    <w:multiLevelType w:val="singleLevel"/>
    <w:tmpl w:val="F066642F"/>
    <w:lvl w:ilvl="0" w:tentative="0">
      <w:start w:val="0"/>
      <w:numFmt w:val="bullet"/>
      <w:lvlText w:val="￮"/>
      <w:lvlJc w:val="left"/>
      <w:rPr>
        <w:color w:val="3370FF"/>
      </w:rPr>
    </w:lvl>
  </w:abstractNum>
  <w:abstractNum w:abstractNumId="212">
    <w:nsid w:val="F0AE400A"/>
    <w:multiLevelType w:val="singleLevel"/>
    <w:tmpl w:val="F0AE400A"/>
    <w:lvl w:ilvl="0" w:tentative="0">
      <w:start w:val="0"/>
      <w:numFmt w:val="bullet"/>
      <w:lvlText w:val="￮"/>
      <w:lvlJc w:val="left"/>
      <w:rPr>
        <w:color w:val="3370FF"/>
      </w:rPr>
    </w:lvl>
  </w:abstractNum>
  <w:abstractNum w:abstractNumId="213">
    <w:nsid w:val="F0E89278"/>
    <w:multiLevelType w:val="singleLevel"/>
    <w:tmpl w:val="F0E89278"/>
    <w:lvl w:ilvl="0" w:tentative="0">
      <w:start w:val="0"/>
      <w:numFmt w:val="bullet"/>
      <w:lvlText w:val="￮"/>
      <w:lvlJc w:val="left"/>
      <w:rPr>
        <w:color w:val="3370FF"/>
      </w:rPr>
    </w:lvl>
  </w:abstractNum>
  <w:abstractNum w:abstractNumId="214">
    <w:nsid w:val="F1F690F5"/>
    <w:multiLevelType w:val="singleLevel"/>
    <w:tmpl w:val="F1F690F5"/>
    <w:lvl w:ilvl="0" w:tentative="0">
      <w:start w:val="0"/>
      <w:numFmt w:val="bullet"/>
      <w:lvlText w:val="￮"/>
      <w:lvlJc w:val="left"/>
      <w:rPr>
        <w:color w:val="3370FF"/>
      </w:rPr>
    </w:lvl>
  </w:abstractNum>
  <w:abstractNum w:abstractNumId="215">
    <w:nsid w:val="F1FCDEFA"/>
    <w:multiLevelType w:val="singleLevel"/>
    <w:tmpl w:val="F1FCDEFA"/>
    <w:lvl w:ilvl="0" w:tentative="0">
      <w:start w:val="6"/>
      <w:numFmt w:val="decimal"/>
      <w:lvlText w:val="%1."/>
      <w:lvlJc w:val="left"/>
      <w:rPr>
        <w:color w:val="3370FF"/>
      </w:rPr>
    </w:lvl>
  </w:abstractNum>
  <w:abstractNum w:abstractNumId="216">
    <w:nsid w:val="F237ACA1"/>
    <w:multiLevelType w:val="singleLevel"/>
    <w:tmpl w:val="F237ACA1"/>
    <w:lvl w:ilvl="0" w:tentative="0">
      <w:start w:val="0"/>
      <w:numFmt w:val="bullet"/>
      <w:lvlText w:val="￮"/>
      <w:lvlJc w:val="left"/>
      <w:rPr>
        <w:color w:val="3370FF"/>
      </w:rPr>
    </w:lvl>
  </w:abstractNum>
  <w:abstractNum w:abstractNumId="217">
    <w:nsid w:val="F2A81E1A"/>
    <w:multiLevelType w:val="singleLevel"/>
    <w:tmpl w:val="F2A81E1A"/>
    <w:lvl w:ilvl="0" w:tentative="0">
      <w:start w:val="0"/>
      <w:numFmt w:val="bullet"/>
      <w:lvlText w:val="￮"/>
      <w:lvlJc w:val="left"/>
      <w:rPr>
        <w:color w:val="3370FF"/>
      </w:rPr>
    </w:lvl>
  </w:abstractNum>
  <w:abstractNum w:abstractNumId="218">
    <w:nsid w:val="F30FC083"/>
    <w:multiLevelType w:val="singleLevel"/>
    <w:tmpl w:val="F30FC083"/>
    <w:lvl w:ilvl="0" w:tentative="0">
      <w:start w:val="17"/>
      <w:numFmt w:val="decimal"/>
      <w:lvlText w:val="%1."/>
      <w:lvlJc w:val="left"/>
      <w:rPr>
        <w:color w:val="3370FF"/>
      </w:rPr>
    </w:lvl>
  </w:abstractNum>
  <w:abstractNum w:abstractNumId="219">
    <w:nsid w:val="F30FF6D8"/>
    <w:multiLevelType w:val="singleLevel"/>
    <w:tmpl w:val="F30FF6D8"/>
    <w:lvl w:ilvl="0" w:tentative="0">
      <w:start w:val="0"/>
      <w:numFmt w:val="bullet"/>
      <w:lvlText w:val="￮"/>
      <w:lvlJc w:val="left"/>
      <w:rPr>
        <w:color w:val="3370FF"/>
      </w:rPr>
    </w:lvl>
  </w:abstractNum>
  <w:abstractNum w:abstractNumId="220">
    <w:nsid w:val="F38918C2"/>
    <w:multiLevelType w:val="singleLevel"/>
    <w:tmpl w:val="F38918C2"/>
    <w:lvl w:ilvl="0" w:tentative="0">
      <w:start w:val="7"/>
      <w:numFmt w:val="decimal"/>
      <w:lvlText w:val="%1."/>
      <w:lvlJc w:val="left"/>
      <w:rPr>
        <w:color w:val="3370FF"/>
      </w:rPr>
    </w:lvl>
  </w:abstractNum>
  <w:abstractNum w:abstractNumId="221">
    <w:nsid w:val="F3A33954"/>
    <w:multiLevelType w:val="singleLevel"/>
    <w:tmpl w:val="F3A33954"/>
    <w:lvl w:ilvl="0" w:tentative="0">
      <w:start w:val="0"/>
      <w:numFmt w:val="bullet"/>
      <w:lvlText w:val="￮"/>
      <w:lvlJc w:val="left"/>
      <w:rPr>
        <w:color w:val="3370FF"/>
      </w:rPr>
    </w:lvl>
  </w:abstractNum>
  <w:abstractNum w:abstractNumId="222">
    <w:nsid w:val="F3B956F0"/>
    <w:multiLevelType w:val="singleLevel"/>
    <w:tmpl w:val="F3B956F0"/>
    <w:lvl w:ilvl="0" w:tentative="0">
      <w:start w:val="0"/>
      <w:numFmt w:val="bullet"/>
      <w:lvlText w:val="￮"/>
      <w:lvlJc w:val="left"/>
      <w:rPr>
        <w:color w:val="3370FF"/>
      </w:rPr>
    </w:lvl>
  </w:abstractNum>
  <w:abstractNum w:abstractNumId="223">
    <w:nsid w:val="F411B296"/>
    <w:multiLevelType w:val="singleLevel"/>
    <w:tmpl w:val="F411B296"/>
    <w:lvl w:ilvl="0" w:tentative="0">
      <w:start w:val="0"/>
      <w:numFmt w:val="bullet"/>
      <w:lvlText w:val="￮"/>
      <w:lvlJc w:val="left"/>
      <w:rPr>
        <w:color w:val="3370FF"/>
      </w:rPr>
    </w:lvl>
  </w:abstractNum>
  <w:abstractNum w:abstractNumId="224">
    <w:nsid w:val="F46CCC20"/>
    <w:multiLevelType w:val="singleLevel"/>
    <w:tmpl w:val="F46CCC20"/>
    <w:lvl w:ilvl="0" w:tentative="0">
      <w:start w:val="0"/>
      <w:numFmt w:val="bullet"/>
      <w:lvlText w:val="￮"/>
      <w:lvlJc w:val="left"/>
      <w:rPr>
        <w:color w:val="3370FF"/>
      </w:rPr>
    </w:lvl>
  </w:abstractNum>
  <w:abstractNum w:abstractNumId="225">
    <w:nsid w:val="F4A942FE"/>
    <w:multiLevelType w:val="singleLevel"/>
    <w:tmpl w:val="F4A942FE"/>
    <w:lvl w:ilvl="0" w:tentative="0">
      <w:start w:val="28"/>
      <w:numFmt w:val="decimal"/>
      <w:lvlText w:val="%1."/>
      <w:lvlJc w:val="left"/>
      <w:rPr>
        <w:color w:val="3370FF"/>
      </w:rPr>
    </w:lvl>
  </w:abstractNum>
  <w:abstractNum w:abstractNumId="226">
    <w:nsid w:val="F4B5D9F5"/>
    <w:multiLevelType w:val="singleLevel"/>
    <w:tmpl w:val="F4B5D9F5"/>
    <w:lvl w:ilvl="0" w:tentative="0">
      <w:start w:val="0"/>
      <w:numFmt w:val="bullet"/>
      <w:lvlText w:val="￮"/>
      <w:lvlJc w:val="left"/>
      <w:rPr>
        <w:color w:val="3370FF"/>
      </w:rPr>
    </w:lvl>
  </w:abstractNum>
  <w:abstractNum w:abstractNumId="227">
    <w:nsid w:val="F585BF25"/>
    <w:multiLevelType w:val="singleLevel"/>
    <w:tmpl w:val="F585BF25"/>
    <w:lvl w:ilvl="0" w:tentative="0">
      <w:start w:val="0"/>
      <w:numFmt w:val="bullet"/>
      <w:lvlText w:val="￮"/>
      <w:lvlJc w:val="left"/>
      <w:rPr>
        <w:color w:val="3370FF"/>
      </w:rPr>
    </w:lvl>
  </w:abstractNum>
  <w:abstractNum w:abstractNumId="228">
    <w:nsid w:val="F689643B"/>
    <w:multiLevelType w:val="singleLevel"/>
    <w:tmpl w:val="F689643B"/>
    <w:lvl w:ilvl="0" w:tentative="0">
      <w:start w:val="0"/>
      <w:numFmt w:val="bullet"/>
      <w:lvlText w:val="￮"/>
      <w:lvlJc w:val="left"/>
      <w:rPr>
        <w:color w:val="3370FF"/>
      </w:rPr>
    </w:lvl>
  </w:abstractNum>
  <w:abstractNum w:abstractNumId="229">
    <w:nsid w:val="F6CF37B7"/>
    <w:multiLevelType w:val="singleLevel"/>
    <w:tmpl w:val="F6CF37B7"/>
    <w:lvl w:ilvl="0" w:tentative="0">
      <w:start w:val="3"/>
      <w:numFmt w:val="decimal"/>
      <w:lvlText w:val="%1."/>
      <w:lvlJc w:val="left"/>
      <w:rPr>
        <w:color w:val="3370FF"/>
      </w:rPr>
    </w:lvl>
  </w:abstractNum>
  <w:abstractNum w:abstractNumId="230">
    <w:nsid w:val="F7735DC9"/>
    <w:multiLevelType w:val="singleLevel"/>
    <w:tmpl w:val="F7735DC9"/>
    <w:lvl w:ilvl="0" w:tentative="0">
      <w:start w:val="9"/>
      <w:numFmt w:val="decimal"/>
      <w:lvlText w:val="%1."/>
      <w:lvlJc w:val="left"/>
      <w:rPr>
        <w:color w:val="3370FF"/>
      </w:rPr>
    </w:lvl>
  </w:abstractNum>
  <w:abstractNum w:abstractNumId="231">
    <w:nsid w:val="F815003A"/>
    <w:multiLevelType w:val="singleLevel"/>
    <w:tmpl w:val="F815003A"/>
    <w:lvl w:ilvl="0" w:tentative="0">
      <w:start w:val="0"/>
      <w:numFmt w:val="bullet"/>
      <w:lvlText w:val="￮"/>
      <w:lvlJc w:val="left"/>
      <w:rPr>
        <w:color w:val="3370FF"/>
      </w:rPr>
    </w:lvl>
  </w:abstractNum>
  <w:abstractNum w:abstractNumId="232">
    <w:nsid w:val="F8949042"/>
    <w:multiLevelType w:val="singleLevel"/>
    <w:tmpl w:val="F8949042"/>
    <w:lvl w:ilvl="0" w:tentative="0">
      <w:start w:val="32"/>
      <w:numFmt w:val="decimal"/>
      <w:lvlText w:val="%1."/>
      <w:lvlJc w:val="left"/>
      <w:rPr>
        <w:color w:val="3370FF"/>
      </w:rPr>
    </w:lvl>
  </w:abstractNum>
  <w:abstractNum w:abstractNumId="233">
    <w:nsid w:val="F9718D3C"/>
    <w:multiLevelType w:val="singleLevel"/>
    <w:tmpl w:val="F9718D3C"/>
    <w:lvl w:ilvl="0" w:tentative="0">
      <w:start w:val="11"/>
      <w:numFmt w:val="decimal"/>
      <w:lvlText w:val="%1."/>
      <w:lvlJc w:val="left"/>
      <w:rPr>
        <w:color w:val="3370FF"/>
      </w:rPr>
    </w:lvl>
  </w:abstractNum>
  <w:abstractNum w:abstractNumId="234">
    <w:nsid w:val="F97CED97"/>
    <w:multiLevelType w:val="singleLevel"/>
    <w:tmpl w:val="F97CED97"/>
    <w:lvl w:ilvl="0" w:tentative="0">
      <w:start w:val="0"/>
      <w:numFmt w:val="bullet"/>
      <w:lvlText w:val="￮"/>
      <w:lvlJc w:val="left"/>
      <w:rPr>
        <w:color w:val="3370FF"/>
      </w:rPr>
    </w:lvl>
  </w:abstractNum>
  <w:abstractNum w:abstractNumId="235">
    <w:nsid w:val="F9DC7280"/>
    <w:multiLevelType w:val="singleLevel"/>
    <w:tmpl w:val="F9DC7280"/>
    <w:lvl w:ilvl="0" w:tentative="0">
      <w:start w:val="0"/>
      <w:numFmt w:val="bullet"/>
      <w:lvlText w:val="￮"/>
      <w:lvlJc w:val="left"/>
      <w:rPr>
        <w:color w:val="3370FF"/>
      </w:rPr>
    </w:lvl>
  </w:abstractNum>
  <w:abstractNum w:abstractNumId="236">
    <w:nsid w:val="FB67034D"/>
    <w:multiLevelType w:val="singleLevel"/>
    <w:tmpl w:val="FB67034D"/>
    <w:lvl w:ilvl="0" w:tentative="0">
      <w:start w:val="0"/>
      <w:numFmt w:val="bullet"/>
      <w:lvlText w:val="￮"/>
      <w:lvlJc w:val="left"/>
      <w:rPr>
        <w:color w:val="3370FF"/>
      </w:rPr>
    </w:lvl>
  </w:abstractNum>
  <w:abstractNum w:abstractNumId="237">
    <w:nsid w:val="FCC85EE2"/>
    <w:multiLevelType w:val="singleLevel"/>
    <w:tmpl w:val="FCC85EE2"/>
    <w:lvl w:ilvl="0" w:tentative="0">
      <w:start w:val="0"/>
      <w:numFmt w:val="bullet"/>
      <w:lvlText w:val="￮"/>
      <w:lvlJc w:val="left"/>
      <w:rPr>
        <w:color w:val="3370FF"/>
      </w:rPr>
    </w:lvl>
  </w:abstractNum>
  <w:abstractNum w:abstractNumId="238">
    <w:nsid w:val="FEC2EA36"/>
    <w:multiLevelType w:val="singleLevel"/>
    <w:tmpl w:val="FEC2EA36"/>
    <w:lvl w:ilvl="0" w:tentative="0">
      <w:start w:val="0"/>
      <w:numFmt w:val="bullet"/>
      <w:lvlText w:val="￮"/>
      <w:lvlJc w:val="left"/>
      <w:rPr>
        <w:color w:val="3370FF"/>
      </w:rPr>
    </w:lvl>
  </w:abstractNum>
  <w:abstractNum w:abstractNumId="239">
    <w:nsid w:val="FEC61E55"/>
    <w:multiLevelType w:val="singleLevel"/>
    <w:tmpl w:val="FEC61E55"/>
    <w:lvl w:ilvl="0" w:tentative="0">
      <w:start w:val="0"/>
      <w:numFmt w:val="bullet"/>
      <w:lvlText w:val="￮"/>
      <w:lvlJc w:val="left"/>
      <w:rPr>
        <w:color w:val="3370FF"/>
      </w:rPr>
    </w:lvl>
  </w:abstractNum>
  <w:abstractNum w:abstractNumId="240">
    <w:nsid w:val="FFD3F04B"/>
    <w:multiLevelType w:val="singleLevel"/>
    <w:tmpl w:val="FFD3F04B"/>
    <w:lvl w:ilvl="0" w:tentative="0">
      <w:start w:val="0"/>
      <w:numFmt w:val="bullet"/>
      <w:lvlText w:val="￮"/>
      <w:lvlJc w:val="left"/>
      <w:rPr>
        <w:color w:val="3370FF"/>
      </w:rPr>
    </w:lvl>
  </w:abstractNum>
  <w:abstractNum w:abstractNumId="241">
    <w:nsid w:val="0039509F"/>
    <w:multiLevelType w:val="singleLevel"/>
    <w:tmpl w:val="0039509F"/>
    <w:lvl w:ilvl="0" w:tentative="0">
      <w:start w:val="36"/>
      <w:numFmt w:val="decimal"/>
      <w:lvlText w:val="%1."/>
      <w:lvlJc w:val="left"/>
      <w:rPr>
        <w:color w:val="3370FF"/>
      </w:rPr>
    </w:lvl>
  </w:abstractNum>
  <w:abstractNum w:abstractNumId="242">
    <w:nsid w:val="0053208E"/>
    <w:multiLevelType w:val="singleLevel"/>
    <w:tmpl w:val="0053208E"/>
    <w:lvl w:ilvl="0" w:tentative="0">
      <w:start w:val="1"/>
      <w:numFmt w:val="decimal"/>
      <w:lvlText w:val="%1."/>
      <w:lvlJc w:val="left"/>
      <w:rPr>
        <w:color w:val="3370FF"/>
      </w:rPr>
    </w:lvl>
  </w:abstractNum>
  <w:abstractNum w:abstractNumId="243">
    <w:nsid w:val="01836A6D"/>
    <w:multiLevelType w:val="singleLevel"/>
    <w:tmpl w:val="01836A6D"/>
    <w:lvl w:ilvl="0" w:tentative="0">
      <w:start w:val="27"/>
      <w:numFmt w:val="decimal"/>
      <w:lvlText w:val="%1."/>
      <w:lvlJc w:val="left"/>
      <w:rPr>
        <w:color w:val="3370FF"/>
      </w:rPr>
    </w:lvl>
  </w:abstractNum>
  <w:abstractNum w:abstractNumId="244">
    <w:nsid w:val="01D7E1C7"/>
    <w:multiLevelType w:val="singleLevel"/>
    <w:tmpl w:val="01D7E1C7"/>
    <w:lvl w:ilvl="0" w:tentative="0">
      <w:start w:val="0"/>
      <w:numFmt w:val="bullet"/>
      <w:lvlText w:val="￮"/>
      <w:lvlJc w:val="left"/>
      <w:rPr>
        <w:color w:val="3370FF"/>
      </w:rPr>
    </w:lvl>
  </w:abstractNum>
  <w:abstractNum w:abstractNumId="245">
    <w:nsid w:val="0248C179"/>
    <w:multiLevelType w:val="singleLevel"/>
    <w:tmpl w:val="0248C179"/>
    <w:lvl w:ilvl="0" w:tentative="0">
      <w:start w:val="2"/>
      <w:numFmt w:val="decimal"/>
      <w:lvlText w:val="%1."/>
      <w:lvlJc w:val="left"/>
      <w:rPr>
        <w:color w:val="3370FF"/>
      </w:rPr>
    </w:lvl>
  </w:abstractNum>
  <w:abstractNum w:abstractNumId="246">
    <w:nsid w:val="0258E135"/>
    <w:multiLevelType w:val="singleLevel"/>
    <w:tmpl w:val="0258E135"/>
    <w:lvl w:ilvl="0" w:tentative="0">
      <w:start w:val="0"/>
      <w:numFmt w:val="bullet"/>
      <w:lvlText w:val="￮"/>
      <w:lvlJc w:val="left"/>
      <w:rPr>
        <w:color w:val="3370FF"/>
      </w:rPr>
    </w:lvl>
  </w:abstractNum>
  <w:abstractNum w:abstractNumId="247">
    <w:nsid w:val="025EB27A"/>
    <w:multiLevelType w:val="singleLevel"/>
    <w:tmpl w:val="025EB27A"/>
    <w:lvl w:ilvl="0" w:tentative="0">
      <w:start w:val="0"/>
      <w:numFmt w:val="bullet"/>
      <w:lvlText w:val="￮"/>
      <w:lvlJc w:val="left"/>
      <w:rPr>
        <w:color w:val="3370FF"/>
      </w:rPr>
    </w:lvl>
  </w:abstractNum>
  <w:abstractNum w:abstractNumId="248">
    <w:nsid w:val="03A63A41"/>
    <w:multiLevelType w:val="singleLevel"/>
    <w:tmpl w:val="03A63A41"/>
    <w:lvl w:ilvl="0" w:tentative="0">
      <w:start w:val="0"/>
      <w:numFmt w:val="bullet"/>
      <w:lvlText w:val="￮"/>
      <w:lvlJc w:val="left"/>
      <w:rPr>
        <w:color w:val="3370FF"/>
      </w:rPr>
    </w:lvl>
  </w:abstractNum>
  <w:abstractNum w:abstractNumId="249">
    <w:nsid w:val="03B46CF1"/>
    <w:multiLevelType w:val="singleLevel"/>
    <w:tmpl w:val="03B46CF1"/>
    <w:lvl w:ilvl="0" w:tentative="0">
      <w:start w:val="0"/>
      <w:numFmt w:val="bullet"/>
      <w:lvlText w:val="￮"/>
      <w:lvlJc w:val="left"/>
      <w:rPr>
        <w:color w:val="3370FF"/>
      </w:rPr>
    </w:lvl>
  </w:abstractNum>
  <w:abstractNum w:abstractNumId="250">
    <w:nsid w:val="03B6F3FC"/>
    <w:multiLevelType w:val="singleLevel"/>
    <w:tmpl w:val="03B6F3FC"/>
    <w:lvl w:ilvl="0" w:tentative="0">
      <w:start w:val="0"/>
      <w:numFmt w:val="bullet"/>
      <w:lvlText w:val="￮"/>
      <w:lvlJc w:val="left"/>
      <w:rPr>
        <w:color w:val="3370FF"/>
      </w:rPr>
    </w:lvl>
  </w:abstractNum>
  <w:abstractNum w:abstractNumId="251">
    <w:nsid w:val="03C240C0"/>
    <w:multiLevelType w:val="singleLevel"/>
    <w:tmpl w:val="03C240C0"/>
    <w:lvl w:ilvl="0" w:tentative="0">
      <w:start w:val="0"/>
      <w:numFmt w:val="bullet"/>
      <w:lvlText w:val="￮"/>
      <w:lvlJc w:val="left"/>
      <w:rPr>
        <w:color w:val="3370FF"/>
      </w:rPr>
    </w:lvl>
  </w:abstractNum>
  <w:abstractNum w:abstractNumId="252">
    <w:nsid w:val="03D62ECE"/>
    <w:multiLevelType w:val="singleLevel"/>
    <w:tmpl w:val="03D62ECE"/>
    <w:lvl w:ilvl="0" w:tentative="0">
      <w:start w:val="0"/>
      <w:numFmt w:val="bullet"/>
      <w:lvlText w:val="￮"/>
      <w:lvlJc w:val="left"/>
      <w:rPr>
        <w:color w:val="3370FF"/>
      </w:rPr>
    </w:lvl>
  </w:abstractNum>
  <w:abstractNum w:abstractNumId="253">
    <w:nsid w:val="03EF4B97"/>
    <w:multiLevelType w:val="singleLevel"/>
    <w:tmpl w:val="03EF4B97"/>
    <w:lvl w:ilvl="0" w:tentative="0">
      <w:start w:val="0"/>
      <w:numFmt w:val="bullet"/>
      <w:lvlText w:val="￮"/>
      <w:lvlJc w:val="left"/>
      <w:rPr>
        <w:color w:val="3370FF"/>
      </w:rPr>
    </w:lvl>
  </w:abstractNum>
  <w:abstractNum w:abstractNumId="254">
    <w:nsid w:val="04C1F4F1"/>
    <w:multiLevelType w:val="singleLevel"/>
    <w:tmpl w:val="04C1F4F1"/>
    <w:lvl w:ilvl="0" w:tentative="0">
      <w:start w:val="37"/>
      <w:numFmt w:val="decimal"/>
      <w:lvlText w:val="%1."/>
      <w:lvlJc w:val="left"/>
      <w:rPr>
        <w:color w:val="3370FF"/>
      </w:rPr>
    </w:lvl>
  </w:abstractNum>
  <w:abstractNum w:abstractNumId="255">
    <w:nsid w:val="0553AD27"/>
    <w:multiLevelType w:val="singleLevel"/>
    <w:tmpl w:val="0553AD27"/>
    <w:lvl w:ilvl="0" w:tentative="0">
      <w:start w:val="0"/>
      <w:numFmt w:val="bullet"/>
      <w:lvlText w:val="￮"/>
      <w:lvlJc w:val="left"/>
      <w:rPr>
        <w:color w:val="3370FF"/>
      </w:rPr>
    </w:lvl>
  </w:abstractNum>
  <w:abstractNum w:abstractNumId="256">
    <w:nsid w:val="05D9A6EC"/>
    <w:multiLevelType w:val="singleLevel"/>
    <w:tmpl w:val="05D9A6EC"/>
    <w:lvl w:ilvl="0" w:tentative="0">
      <w:start w:val="38"/>
      <w:numFmt w:val="decimal"/>
      <w:lvlText w:val="%1."/>
      <w:lvlJc w:val="left"/>
      <w:rPr>
        <w:color w:val="3370FF"/>
      </w:rPr>
    </w:lvl>
  </w:abstractNum>
  <w:abstractNum w:abstractNumId="257">
    <w:nsid w:val="05E426C4"/>
    <w:multiLevelType w:val="singleLevel"/>
    <w:tmpl w:val="05E426C4"/>
    <w:lvl w:ilvl="0" w:tentative="0">
      <w:start w:val="2"/>
      <w:numFmt w:val="decimal"/>
      <w:lvlText w:val="%1."/>
      <w:lvlJc w:val="left"/>
      <w:rPr>
        <w:color w:val="3370FF"/>
      </w:rPr>
    </w:lvl>
  </w:abstractNum>
  <w:abstractNum w:abstractNumId="258">
    <w:nsid w:val="0709FD3E"/>
    <w:multiLevelType w:val="singleLevel"/>
    <w:tmpl w:val="0709FD3E"/>
    <w:lvl w:ilvl="0" w:tentative="0">
      <w:start w:val="13"/>
      <w:numFmt w:val="decimal"/>
      <w:lvlText w:val="%1."/>
      <w:lvlJc w:val="left"/>
      <w:rPr>
        <w:color w:val="3370FF"/>
      </w:rPr>
    </w:lvl>
  </w:abstractNum>
  <w:abstractNum w:abstractNumId="259">
    <w:nsid w:val="077C5CE6"/>
    <w:multiLevelType w:val="singleLevel"/>
    <w:tmpl w:val="077C5CE6"/>
    <w:lvl w:ilvl="0" w:tentative="0">
      <w:start w:val="4"/>
      <w:numFmt w:val="decimal"/>
      <w:lvlText w:val="%1."/>
      <w:lvlJc w:val="left"/>
      <w:rPr>
        <w:color w:val="3370FF"/>
      </w:rPr>
    </w:lvl>
  </w:abstractNum>
  <w:abstractNum w:abstractNumId="260">
    <w:nsid w:val="07F2E950"/>
    <w:multiLevelType w:val="singleLevel"/>
    <w:tmpl w:val="07F2E950"/>
    <w:lvl w:ilvl="0" w:tentative="0">
      <w:start w:val="0"/>
      <w:numFmt w:val="bullet"/>
      <w:lvlText w:val="￮"/>
      <w:lvlJc w:val="left"/>
      <w:rPr>
        <w:color w:val="3370FF"/>
      </w:rPr>
    </w:lvl>
  </w:abstractNum>
  <w:abstractNum w:abstractNumId="261">
    <w:nsid w:val="07F5BCC3"/>
    <w:multiLevelType w:val="singleLevel"/>
    <w:tmpl w:val="07F5BCC3"/>
    <w:lvl w:ilvl="0" w:tentative="0">
      <w:start w:val="0"/>
      <w:numFmt w:val="bullet"/>
      <w:lvlText w:val="￮"/>
      <w:lvlJc w:val="left"/>
      <w:rPr>
        <w:color w:val="3370FF"/>
      </w:rPr>
    </w:lvl>
  </w:abstractNum>
  <w:abstractNum w:abstractNumId="262">
    <w:nsid w:val="0A7858D9"/>
    <w:multiLevelType w:val="singleLevel"/>
    <w:tmpl w:val="0A7858D9"/>
    <w:lvl w:ilvl="0" w:tentative="0">
      <w:start w:val="0"/>
      <w:numFmt w:val="bullet"/>
      <w:lvlText w:val="￮"/>
      <w:lvlJc w:val="left"/>
      <w:rPr>
        <w:color w:val="3370FF"/>
      </w:rPr>
    </w:lvl>
  </w:abstractNum>
  <w:abstractNum w:abstractNumId="263">
    <w:nsid w:val="0A97485F"/>
    <w:multiLevelType w:val="singleLevel"/>
    <w:tmpl w:val="0A97485F"/>
    <w:lvl w:ilvl="0" w:tentative="0">
      <w:start w:val="0"/>
      <w:numFmt w:val="bullet"/>
      <w:lvlText w:val="￮"/>
      <w:lvlJc w:val="left"/>
      <w:rPr>
        <w:color w:val="3370FF"/>
      </w:rPr>
    </w:lvl>
  </w:abstractNum>
  <w:abstractNum w:abstractNumId="264">
    <w:nsid w:val="0AD47A64"/>
    <w:multiLevelType w:val="singleLevel"/>
    <w:tmpl w:val="0AD47A64"/>
    <w:lvl w:ilvl="0" w:tentative="0">
      <w:start w:val="0"/>
      <w:numFmt w:val="bullet"/>
      <w:lvlText w:val="￮"/>
      <w:lvlJc w:val="left"/>
      <w:rPr>
        <w:color w:val="3370FF"/>
      </w:rPr>
    </w:lvl>
  </w:abstractNum>
  <w:abstractNum w:abstractNumId="265">
    <w:nsid w:val="0C0E1E13"/>
    <w:multiLevelType w:val="singleLevel"/>
    <w:tmpl w:val="0C0E1E13"/>
    <w:lvl w:ilvl="0" w:tentative="0">
      <w:start w:val="0"/>
      <w:numFmt w:val="bullet"/>
      <w:lvlText w:val="￮"/>
      <w:lvlJc w:val="left"/>
      <w:rPr>
        <w:color w:val="3370FF"/>
      </w:rPr>
    </w:lvl>
  </w:abstractNum>
  <w:abstractNum w:abstractNumId="266">
    <w:nsid w:val="0C9E28C4"/>
    <w:multiLevelType w:val="singleLevel"/>
    <w:tmpl w:val="0C9E28C4"/>
    <w:lvl w:ilvl="0" w:tentative="0">
      <w:start w:val="6"/>
      <w:numFmt w:val="decimal"/>
      <w:lvlText w:val="%1."/>
      <w:lvlJc w:val="left"/>
      <w:rPr>
        <w:color w:val="3370FF"/>
      </w:rPr>
    </w:lvl>
  </w:abstractNum>
  <w:abstractNum w:abstractNumId="267">
    <w:nsid w:val="0CCB9E98"/>
    <w:multiLevelType w:val="singleLevel"/>
    <w:tmpl w:val="0CCB9E98"/>
    <w:lvl w:ilvl="0" w:tentative="0">
      <w:start w:val="23"/>
      <w:numFmt w:val="decimal"/>
      <w:lvlText w:val="%1."/>
      <w:lvlJc w:val="left"/>
      <w:rPr>
        <w:color w:val="3370FF"/>
      </w:rPr>
    </w:lvl>
  </w:abstractNum>
  <w:abstractNum w:abstractNumId="268">
    <w:nsid w:val="0CEF100B"/>
    <w:multiLevelType w:val="singleLevel"/>
    <w:tmpl w:val="0CEF100B"/>
    <w:lvl w:ilvl="0" w:tentative="0">
      <w:start w:val="0"/>
      <w:numFmt w:val="bullet"/>
      <w:lvlText w:val="￮"/>
      <w:lvlJc w:val="left"/>
      <w:rPr>
        <w:color w:val="3370FF"/>
      </w:rPr>
    </w:lvl>
  </w:abstractNum>
  <w:abstractNum w:abstractNumId="269">
    <w:nsid w:val="0DBDD408"/>
    <w:multiLevelType w:val="singleLevel"/>
    <w:tmpl w:val="0DBDD408"/>
    <w:lvl w:ilvl="0" w:tentative="0">
      <w:start w:val="0"/>
      <w:numFmt w:val="bullet"/>
      <w:lvlText w:val="￮"/>
      <w:lvlJc w:val="left"/>
      <w:rPr>
        <w:color w:val="3370FF"/>
      </w:rPr>
    </w:lvl>
  </w:abstractNum>
  <w:abstractNum w:abstractNumId="270">
    <w:nsid w:val="0DC629B0"/>
    <w:multiLevelType w:val="singleLevel"/>
    <w:tmpl w:val="0DC629B0"/>
    <w:lvl w:ilvl="0" w:tentative="0">
      <w:start w:val="3"/>
      <w:numFmt w:val="decimal"/>
      <w:lvlText w:val="%1."/>
      <w:lvlJc w:val="left"/>
      <w:rPr>
        <w:color w:val="3370FF"/>
      </w:rPr>
    </w:lvl>
  </w:abstractNum>
  <w:abstractNum w:abstractNumId="271">
    <w:nsid w:val="0E61EC25"/>
    <w:multiLevelType w:val="singleLevel"/>
    <w:tmpl w:val="0E61EC25"/>
    <w:lvl w:ilvl="0" w:tentative="0">
      <w:start w:val="0"/>
      <w:numFmt w:val="bullet"/>
      <w:lvlText w:val="￮"/>
      <w:lvlJc w:val="left"/>
      <w:rPr>
        <w:color w:val="3370FF"/>
      </w:rPr>
    </w:lvl>
  </w:abstractNum>
  <w:abstractNum w:abstractNumId="272">
    <w:nsid w:val="0E640482"/>
    <w:multiLevelType w:val="singleLevel"/>
    <w:tmpl w:val="0E640482"/>
    <w:lvl w:ilvl="0" w:tentative="0">
      <w:start w:val="0"/>
      <w:numFmt w:val="bullet"/>
      <w:lvlText w:val="￮"/>
      <w:lvlJc w:val="left"/>
      <w:rPr>
        <w:color w:val="3370FF"/>
      </w:rPr>
    </w:lvl>
  </w:abstractNum>
  <w:abstractNum w:abstractNumId="273">
    <w:nsid w:val="0EBB575B"/>
    <w:multiLevelType w:val="singleLevel"/>
    <w:tmpl w:val="0EBB575B"/>
    <w:lvl w:ilvl="0" w:tentative="0">
      <w:start w:val="0"/>
      <w:numFmt w:val="bullet"/>
      <w:lvlText w:val="￮"/>
      <w:lvlJc w:val="left"/>
      <w:rPr>
        <w:color w:val="3370FF"/>
      </w:rPr>
    </w:lvl>
  </w:abstractNum>
  <w:abstractNum w:abstractNumId="274">
    <w:nsid w:val="0F44FB56"/>
    <w:multiLevelType w:val="singleLevel"/>
    <w:tmpl w:val="0F44FB56"/>
    <w:lvl w:ilvl="0" w:tentative="0">
      <w:start w:val="8"/>
      <w:numFmt w:val="decimal"/>
      <w:lvlText w:val="%1."/>
      <w:lvlJc w:val="left"/>
      <w:rPr>
        <w:color w:val="3370FF"/>
      </w:rPr>
    </w:lvl>
  </w:abstractNum>
  <w:abstractNum w:abstractNumId="275">
    <w:nsid w:val="0F929F01"/>
    <w:multiLevelType w:val="singleLevel"/>
    <w:tmpl w:val="0F929F01"/>
    <w:lvl w:ilvl="0" w:tentative="0">
      <w:start w:val="0"/>
      <w:numFmt w:val="bullet"/>
      <w:lvlText w:val="￮"/>
      <w:lvlJc w:val="left"/>
      <w:rPr>
        <w:color w:val="3370FF"/>
      </w:rPr>
    </w:lvl>
  </w:abstractNum>
  <w:abstractNum w:abstractNumId="276">
    <w:nsid w:val="0F9F9CCA"/>
    <w:multiLevelType w:val="singleLevel"/>
    <w:tmpl w:val="0F9F9CCA"/>
    <w:lvl w:ilvl="0" w:tentative="0">
      <w:start w:val="0"/>
      <w:numFmt w:val="bullet"/>
      <w:lvlText w:val="￮"/>
      <w:lvlJc w:val="left"/>
      <w:rPr>
        <w:color w:val="3370FF"/>
      </w:rPr>
    </w:lvl>
  </w:abstractNum>
  <w:abstractNum w:abstractNumId="277">
    <w:nsid w:val="0FB7FDF6"/>
    <w:multiLevelType w:val="singleLevel"/>
    <w:tmpl w:val="0FB7FDF6"/>
    <w:lvl w:ilvl="0" w:tentative="0">
      <w:start w:val="0"/>
      <w:numFmt w:val="bullet"/>
      <w:lvlText w:val="￮"/>
      <w:lvlJc w:val="left"/>
      <w:rPr>
        <w:color w:val="3370FF"/>
      </w:rPr>
    </w:lvl>
  </w:abstractNum>
  <w:abstractNum w:abstractNumId="278">
    <w:nsid w:val="10502DFD"/>
    <w:multiLevelType w:val="singleLevel"/>
    <w:tmpl w:val="10502DFD"/>
    <w:lvl w:ilvl="0" w:tentative="0">
      <w:start w:val="0"/>
      <w:numFmt w:val="bullet"/>
      <w:lvlText w:val="￮"/>
      <w:lvlJc w:val="left"/>
      <w:rPr>
        <w:color w:val="3370FF"/>
      </w:rPr>
    </w:lvl>
  </w:abstractNum>
  <w:abstractNum w:abstractNumId="279">
    <w:nsid w:val="10D591E5"/>
    <w:multiLevelType w:val="singleLevel"/>
    <w:tmpl w:val="10D591E5"/>
    <w:lvl w:ilvl="0" w:tentative="0">
      <w:start w:val="0"/>
      <w:numFmt w:val="bullet"/>
      <w:lvlText w:val="￮"/>
      <w:lvlJc w:val="left"/>
      <w:rPr>
        <w:color w:val="3370FF"/>
      </w:rPr>
    </w:lvl>
  </w:abstractNum>
  <w:abstractNum w:abstractNumId="280">
    <w:nsid w:val="122EBC2A"/>
    <w:multiLevelType w:val="singleLevel"/>
    <w:tmpl w:val="122EBC2A"/>
    <w:lvl w:ilvl="0" w:tentative="0">
      <w:start w:val="5"/>
      <w:numFmt w:val="decimal"/>
      <w:lvlText w:val="%1."/>
      <w:lvlJc w:val="left"/>
      <w:rPr>
        <w:color w:val="3370FF"/>
      </w:rPr>
    </w:lvl>
  </w:abstractNum>
  <w:abstractNum w:abstractNumId="281">
    <w:nsid w:val="13660E3F"/>
    <w:multiLevelType w:val="singleLevel"/>
    <w:tmpl w:val="13660E3F"/>
    <w:lvl w:ilvl="0" w:tentative="0">
      <w:start w:val="0"/>
      <w:numFmt w:val="bullet"/>
      <w:lvlText w:val="￮"/>
      <w:lvlJc w:val="left"/>
      <w:rPr>
        <w:color w:val="3370FF"/>
      </w:rPr>
    </w:lvl>
  </w:abstractNum>
  <w:abstractNum w:abstractNumId="282">
    <w:nsid w:val="1392D064"/>
    <w:multiLevelType w:val="singleLevel"/>
    <w:tmpl w:val="1392D064"/>
    <w:lvl w:ilvl="0" w:tentative="0">
      <w:start w:val="0"/>
      <w:numFmt w:val="bullet"/>
      <w:lvlText w:val="￮"/>
      <w:lvlJc w:val="left"/>
      <w:rPr>
        <w:color w:val="3370FF"/>
      </w:rPr>
    </w:lvl>
  </w:abstractNum>
  <w:abstractNum w:abstractNumId="283">
    <w:nsid w:val="144C33B5"/>
    <w:multiLevelType w:val="singleLevel"/>
    <w:tmpl w:val="144C33B5"/>
    <w:lvl w:ilvl="0" w:tentative="0">
      <w:start w:val="0"/>
      <w:numFmt w:val="bullet"/>
      <w:lvlText w:val="￮"/>
      <w:lvlJc w:val="left"/>
      <w:rPr>
        <w:color w:val="3370FF"/>
      </w:rPr>
    </w:lvl>
  </w:abstractNum>
  <w:abstractNum w:abstractNumId="284">
    <w:nsid w:val="1450273B"/>
    <w:multiLevelType w:val="singleLevel"/>
    <w:tmpl w:val="1450273B"/>
    <w:lvl w:ilvl="0" w:tentative="0">
      <w:start w:val="23"/>
      <w:numFmt w:val="decimal"/>
      <w:lvlText w:val="%1."/>
      <w:lvlJc w:val="left"/>
      <w:rPr>
        <w:color w:val="3370FF"/>
      </w:rPr>
    </w:lvl>
  </w:abstractNum>
  <w:abstractNum w:abstractNumId="285">
    <w:nsid w:val="1483906D"/>
    <w:multiLevelType w:val="singleLevel"/>
    <w:tmpl w:val="1483906D"/>
    <w:lvl w:ilvl="0" w:tentative="0">
      <w:start w:val="0"/>
      <w:numFmt w:val="bullet"/>
      <w:lvlText w:val="￮"/>
      <w:lvlJc w:val="left"/>
      <w:rPr>
        <w:color w:val="3370FF"/>
      </w:rPr>
    </w:lvl>
  </w:abstractNum>
  <w:abstractNum w:abstractNumId="286">
    <w:nsid w:val="14ED8191"/>
    <w:multiLevelType w:val="singleLevel"/>
    <w:tmpl w:val="14ED8191"/>
    <w:lvl w:ilvl="0" w:tentative="0">
      <w:start w:val="0"/>
      <w:numFmt w:val="bullet"/>
      <w:lvlText w:val="￮"/>
      <w:lvlJc w:val="left"/>
      <w:rPr>
        <w:color w:val="3370FF"/>
      </w:rPr>
    </w:lvl>
  </w:abstractNum>
  <w:abstractNum w:abstractNumId="287">
    <w:nsid w:val="156A4D69"/>
    <w:multiLevelType w:val="singleLevel"/>
    <w:tmpl w:val="156A4D69"/>
    <w:lvl w:ilvl="0" w:tentative="0">
      <w:start w:val="1"/>
      <w:numFmt w:val="decimal"/>
      <w:lvlText w:val="%1."/>
      <w:lvlJc w:val="left"/>
      <w:rPr>
        <w:color w:val="3370FF"/>
      </w:rPr>
    </w:lvl>
  </w:abstractNum>
  <w:abstractNum w:abstractNumId="288">
    <w:nsid w:val="156C8688"/>
    <w:multiLevelType w:val="singleLevel"/>
    <w:tmpl w:val="156C8688"/>
    <w:lvl w:ilvl="0" w:tentative="0">
      <w:start w:val="0"/>
      <w:numFmt w:val="bullet"/>
      <w:lvlText w:val="￮"/>
      <w:lvlJc w:val="left"/>
      <w:rPr>
        <w:color w:val="3370FF"/>
      </w:rPr>
    </w:lvl>
  </w:abstractNum>
  <w:abstractNum w:abstractNumId="289">
    <w:nsid w:val="165CA270"/>
    <w:multiLevelType w:val="singleLevel"/>
    <w:tmpl w:val="165CA270"/>
    <w:lvl w:ilvl="0" w:tentative="0">
      <w:start w:val="0"/>
      <w:numFmt w:val="bullet"/>
      <w:lvlText w:val="￮"/>
      <w:lvlJc w:val="left"/>
      <w:rPr>
        <w:color w:val="3370FF"/>
      </w:rPr>
    </w:lvl>
  </w:abstractNum>
  <w:abstractNum w:abstractNumId="290">
    <w:nsid w:val="17371721"/>
    <w:multiLevelType w:val="singleLevel"/>
    <w:tmpl w:val="17371721"/>
    <w:lvl w:ilvl="0" w:tentative="0">
      <w:start w:val="33"/>
      <w:numFmt w:val="decimal"/>
      <w:lvlText w:val="%1."/>
      <w:lvlJc w:val="left"/>
      <w:rPr>
        <w:color w:val="3370FF"/>
      </w:rPr>
    </w:lvl>
  </w:abstractNum>
  <w:abstractNum w:abstractNumId="291">
    <w:nsid w:val="17F3A6E5"/>
    <w:multiLevelType w:val="singleLevel"/>
    <w:tmpl w:val="17F3A6E5"/>
    <w:lvl w:ilvl="0" w:tentative="0">
      <w:start w:val="4"/>
      <w:numFmt w:val="decimal"/>
      <w:lvlText w:val="%1."/>
      <w:lvlJc w:val="left"/>
      <w:rPr>
        <w:color w:val="3370FF"/>
      </w:rPr>
    </w:lvl>
  </w:abstractNum>
  <w:abstractNum w:abstractNumId="292">
    <w:nsid w:val="182AD4A0"/>
    <w:multiLevelType w:val="singleLevel"/>
    <w:tmpl w:val="182AD4A0"/>
    <w:lvl w:ilvl="0" w:tentative="0">
      <w:start w:val="1"/>
      <w:numFmt w:val="decimal"/>
      <w:lvlText w:val="%1."/>
      <w:lvlJc w:val="left"/>
      <w:rPr>
        <w:color w:val="3370FF"/>
      </w:rPr>
    </w:lvl>
  </w:abstractNum>
  <w:abstractNum w:abstractNumId="293">
    <w:nsid w:val="18F74015"/>
    <w:multiLevelType w:val="singleLevel"/>
    <w:tmpl w:val="18F74015"/>
    <w:lvl w:ilvl="0" w:tentative="0">
      <w:start w:val="18"/>
      <w:numFmt w:val="decimal"/>
      <w:lvlText w:val="%1."/>
      <w:lvlJc w:val="left"/>
      <w:rPr>
        <w:color w:val="3370FF"/>
      </w:rPr>
    </w:lvl>
  </w:abstractNum>
  <w:abstractNum w:abstractNumId="294">
    <w:nsid w:val="192B173A"/>
    <w:multiLevelType w:val="singleLevel"/>
    <w:tmpl w:val="192B173A"/>
    <w:lvl w:ilvl="0" w:tentative="0">
      <w:start w:val="22"/>
      <w:numFmt w:val="decimal"/>
      <w:lvlText w:val="%1."/>
      <w:lvlJc w:val="left"/>
      <w:rPr>
        <w:color w:val="3370FF"/>
      </w:rPr>
    </w:lvl>
  </w:abstractNum>
  <w:abstractNum w:abstractNumId="295">
    <w:nsid w:val="198036A7"/>
    <w:multiLevelType w:val="singleLevel"/>
    <w:tmpl w:val="198036A7"/>
    <w:lvl w:ilvl="0" w:tentative="0">
      <w:start w:val="0"/>
      <w:numFmt w:val="bullet"/>
      <w:lvlText w:val="￮"/>
      <w:lvlJc w:val="left"/>
      <w:rPr>
        <w:color w:val="3370FF"/>
      </w:rPr>
    </w:lvl>
  </w:abstractNum>
  <w:abstractNum w:abstractNumId="296">
    <w:nsid w:val="1A18D2BF"/>
    <w:multiLevelType w:val="singleLevel"/>
    <w:tmpl w:val="1A18D2BF"/>
    <w:lvl w:ilvl="0" w:tentative="0">
      <w:start w:val="0"/>
      <w:numFmt w:val="bullet"/>
      <w:lvlText w:val="￮"/>
      <w:lvlJc w:val="left"/>
      <w:rPr>
        <w:color w:val="3370FF"/>
      </w:rPr>
    </w:lvl>
  </w:abstractNum>
  <w:abstractNum w:abstractNumId="297">
    <w:nsid w:val="1ACDE60F"/>
    <w:multiLevelType w:val="singleLevel"/>
    <w:tmpl w:val="1ACDE60F"/>
    <w:lvl w:ilvl="0" w:tentative="0">
      <w:start w:val="0"/>
      <w:numFmt w:val="bullet"/>
      <w:lvlText w:val="￮"/>
      <w:lvlJc w:val="left"/>
      <w:rPr>
        <w:color w:val="3370FF"/>
      </w:rPr>
    </w:lvl>
  </w:abstractNum>
  <w:abstractNum w:abstractNumId="298">
    <w:nsid w:val="1AD50295"/>
    <w:multiLevelType w:val="singleLevel"/>
    <w:tmpl w:val="1AD50295"/>
    <w:lvl w:ilvl="0" w:tentative="0">
      <w:start w:val="0"/>
      <w:numFmt w:val="bullet"/>
      <w:lvlText w:val="￮"/>
      <w:lvlJc w:val="left"/>
      <w:rPr>
        <w:color w:val="3370FF"/>
      </w:rPr>
    </w:lvl>
  </w:abstractNum>
  <w:abstractNum w:abstractNumId="299">
    <w:nsid w:val="1AF2C9F0"/>
    <w:multiLevelType w:val="singleLevel"/>
    <w:tmpl w:val="1AF2C9F0"/>
    <w:lvl w:ilvl="0" w:tentative="0">
      <w:start w:val="5"/>
      <w:numFmt w:val="decimal"/>
      <w:lvlText w:val="%1."/>
      <w:lvlJc w:val="left"/>
      <w:rPr>
        <w:color w:val="3370FF"/>
      </w:rPr>
    </w:lvl>
  </w:abstractNum>
  <w:abstractNum w:abstractNumId="300">
    <w:nsid w:val="1B3FCE26"/>
    <w:multiLevelType w:val="singleLevel"/>
    <w:tmpl w:val="1B3FCE26"/>
    <w:lvl w:ilvl="0" w:tentative="0">
      <w:start w:val="0"/>
      <w:numFmt w:val="bullet"/>
      <w:lvlText w:val="￮"/>
      <w:lvlJc w:val="left"/>
      <w:rPr>
        <w:color w:val="3370FF"/>
      </w:rPr>
    </w:lvl>
  </w:abstractNum>
  <w:abstractNum w:abstractNumId="301">
    <w:nsid w:val="1BCBBCF0"/>
    <w:multiLevelType w:val="singleLevel"/>
    <w:tmpl w:val="1BCBBCF0"/>
    <w:lvl w:ilvl="0" w:tentative="0">
      <w:start w:val="0"/>
      <w:numFmt w:val="bullet"/>
      <w:lvlText w:val="￮"/>
      <w:lvlJc w:val="left"/>
      <w:rPr>
        <w:color w:val="3370FF"/>
      </w:rPr>
    </w:lvl>
  </w:abstractNum>
  <w:abstractNum w:abstractNumId="302">
    <w:nsid w:val="1C01D09A"/>
    <w:multiLevelType w:val="singleLevel"/>
    <w:tmpl w:val="1C01D09A"/>
    <w:lvl w:ilvl="0" w:tentative="0">
      <w:start w:val="20"/>
      <w:numFmt w:val="decimal"/>
      <w:lvlText w:val="%1."/>
      <w:lvlJc w:val="left"/>
      <w:rPr>
        <w:color w:val="3370FF"/>
      </w:rPr>
    </w:lvl>
  </w:abstractNum>
  <w:abstractNum w:abstractNumId="303">
    <w:nsid w:val="1C257C7B"/>
    <w:multiLevelType w:val="singleLevel"/>
    <w:tmpl w:val="1C257C7B"/>
    <w:lvl w:ilvl="0" w:tentative="0">
      <w:start w:val="14"/>
      <w:numFmt w:val="decimal"/>
      <w:lvlText w:val="%1."/>
      <w:lvlJc w:val="left"/>
      <w:rPr>
        <w:color w:val="3370FF"/>
      </w:rPr>
    </w:lvl>
  </w:abstractNum>
  <w:abstractNum w:abstractNumId="304">
    <w:nsid w:val="1DEB737C"/>
    <w:multiLevelType w:val="singleLevel"/>
    <w:tmpl w:val="1DEB737C"/>
    <w:lvl w:ilvl="0" w:tentative="0">
      <w:start w:val="0"/>
      <w:numFmt w:val="bullet"/>
      <w:lvlText w:val="￮"/>
      <w:lvlJc w:val="left"/>
      <w:rPr>
        <w:color w:val="3370FF"/>
      </w:rPr>
    </w:lvl>
  </w:abstractNum>
  <w:abstractNum w:abstractNumId="305">
    <w:nsid w:val="2007DCFD"/>
    <w:multiLevelType w:val="singleLevel"/>
    <w:tmpl w:val="2007DCFD"/>
    <w:lvl w:ilvl="0" w:tentative="0">
      <w:start w:val="4"/>
      <w:numFmt w:val="decimal"/>
      <w:lvlText w:val="%1."/>
      <w:lvlJc w:val="left"/>
      <w:rPr>
        <w:color w:val="3370FF"/>
      </w:rPr>
    </w:lvl>
  </w:abstractNum>
  <w:abstractNum w:abstractNumId="306">
    <w:nsid w:val="20AD8CBF"/>
    <w:multiLevelType w:val="singleLevel"/>
    <w:tmpl w:val="20AD8CBF"/>
    <w:lvl w:ilvl="0" w:tentative="0">
      <w:start w:val="8"/>
      <w:numFmt w:val="decimal"/>
      <w:lvlText w:val="%1."/>
      <w:lvlJc w:val="left"/>
      <w:rPr>
        <w:color w:val="3370FF"/>
      </w:rPr>
    </w:lvl>
  </w:abstractNum>
  <w:abstractNum w:abstractNumId="307">
    <w:nsid w:val="21B3B1B1"/>
    <w:multiLevelType w:val="singleLevel"/>
    <w:tmpl w:val="21B3B1B1"/>
    <w:lvl w:ilvl="0" w:tentative="0">
      <w:start w:val="29"/>
      <w:numFmt w:val="decimal"/>
      <w:lvlText w:val="%1."/>
      <w:lvlJc w:val="left"/>
      <w:rPr>
        <w:color w:val="3370FF"/>
      </w:rPr>
    </w:lvl>
  </w:abstractNum>
  <w:abstractNum w:abstractNumId="308">
    <w:nsid w:val="227C9188"/>
    <w:multiLevelType w:val="singleLevel"/>
    <w:tmpl w:val="227C9188"/>
    <w:lvl w:ilvl="0" w:tentative="0">
      <w:start w:val="0"/>
      <w:numFmt w:val="bullet"/>
      <w:lvlText w:val="￮"/>
      <w:lvlJc w:val="left"/>
      <w:rPr>
        <w:color w:val="3370FF"/>
      </w:rPr>
    </w:lvl>
  </w:abstractNum>
  <w:abstractNum w:abstractNumId="309">
    <w:nsid w:val="23BE88EB"/>
    <w:multiLevelType w:val="singleLevel"/>
    <w:tmpl w:val="23BE88EB"/>
    <w:lvl w:ilvl="0" w:tentative="0">
      <w:start w:val="0"/>
      <w:numFmt w:val="bullet"/>
      <w:lvlText w:val="￮"/>
      <w:lvlJc w:val="left"/>
      <w:rPr>
        <w:color w:val="3370FF"/>
      </w:rPr>
    </w:lvl>
  </w:abstractNum>
  <w:abstractNum w:abstractNumId="310">
    <w:nsid w:val="23E97754"/>
    <w:multiLevelType w:val="singleLevel"/>
    <w:tmpl w:val="23E97754"/>
    <w:lvl w:ilvl="0" w:tentative="0">
      <w:start w:val="0"/>
      <w:numFmt w:val="bullet"/>
      <w:lvlText w:val="￮"/>
      <w:lvlJc w:val="left"/>
      <w:rPr>
        <w:color w:val="3370FF"/>
      </w:rPr>
    </w:lvl>
  </w:abstractNum>
  <w:abstractNum w:abstractNumId="311">
    <w:nsid w:val="243FCF68"/>
    <w:multiLevelType w:val="singleLevel"/>
    <w:tmpl w:val="243FCF68"/>
    <w:lvl w:ilvl="0" w:tentative="0">
      <w:start w:val="0"/>
      <w:numFmt w:val="bullet"/>
      <w:lvlText w:val="￮"/>
      <w:lvlJc w:val="left"/>
      <w:rPr>
        <w:color w:val="3370FF"/>
      </w:rPr>
    </w:lvl>
  </w:abstractNum>
  <w:abstractNum w:abstractNumId="312">
    <w:nsid w:val="2470EC97"/>
    <w:multiLevelType w:val="singleLevel"/>
    <w:tmpl w:val="2470EC97"/>
    <w:lvl w:ilvl="0" w:tentative="0">
      <w:start w:val="0"/>
      <w:numFmt w:val="bullet"/>
      <w:lvlText w:val="￮"/>
      <w:lvlJc w:val="left"/>
      <w:rPr>
        <w:color w:val="3370FF"/>
      </w:rPr>
    </w:lvl>
  </w:abstractNum>
  <w:abstractNum w:abstractNumId="313">
    <w:nsid w:val="249218D2"/>
    <w:multiLevelType w:val="singleLevel"/>
    <w:tmpl w:val="249218D2"/>
    <w:lvl w:ilvl="0" w:tentative="0">
      <w:start w:val="0"/>
      <w:numFmt w:val="bullet"/>
      <w:lvlText w:val="￮"/>
      <w:lvlJc w:val="left"/>
      <w:rPr>
        <w:color w:val="3370FF"/>
      </w:rPr>
    </w:lvl>
  </w:abstractNum>
  <w:abstractNum w:abstractNumId="314">
    <w:nsid w:val="249DD600"/>
    <w:multiLevelType w:val="singleLevel"/>
    <w:tmpl w:val="249DD600"/>
    <w:lvl w:ilvl="0" w:tentative="0">
      <w:start w:val="0"/>
      <w:numFmt w:val="bullet"/>
      <w:lvlText w:val="￮"/>
      <w:lvlJc w:val="left"/>
      <w:rPr>
        <w:color w:val="3370FF"/>
      </w:rPr>
    </w:lvl>
  </w:abstractNum>
  <w:abstractNum w:abstractNumId="315">
    <w:nsid w:val="252BF6AB"/>
    <w:multiLevelType w:val="singleLevel"/>
    <w:tmpl w:val="252BF6AB"/>
    <w:lvl w:ilvl="0" w:tentative="0">
      <w:start w:val="0"/>
      <w:numFmt w:val="bullet"/>
      <w:lvlText w:val="￮"/>
      <w:lvlJc w:val="left"/>
      <w:rPr>
        <w:color w:val="3370FF"/>
      </w:rPr>
    </w:lvl>
  </w:abstractNum>
  <w:abstractNum w:abstractNumId="316">
    <w:nsid w:val="25B654F3"/>
    <w:multiLevelType w:val="singleLevel"/>
    <w:tmpl w:val="25B654F3"/>
    <w:lvl w:ilvl="0" w:tentative="0">
      <w:start w:val="0"/>
      <w:numFmt w:val="bullet"/>
      <w:lvlText w:val="￮"/>
      <w:lvlJc w:val="left"/>
      <w:rPr>
        <w:color w:val="3370FF"/>
      </w:rPr>
    </w:lvl>
  </w:abstractNum>
  <w:abstractNum w:abstractNumId="317">
    <w:nsid w:val="269945CE"/>
    <w:multiLevelType w:val="singleLevel"/>
    <w:tmpl w:val="269945CE"/>
    <w:lvl w:ilvl="0" w:tentative="0">
      <w:start w:val="14"/>
      <w:numFmt w:val="decimal"/>
      <w:lvlText w:val="%1."/>
      <w:lvlJc w:val="left"/>
      <w:rPr>
        <w:color w:val="3370FF"/>
      </w:rPr>
    </w:lvl>
  </w:abstractNum>
  <w:abstractNum w:abstractNumId="318">
    <w:nsid w:val="274D3D9B"/>
    <w:multiLevelType w:val="singleLevel"/>
    <w:tmpl w:val="274D3D9B"/>
    <w:lvl w:ilvl="0" w:tentative="0">
      <w:start w:val="13"/>
      <w:numFmt w:val="decimal"/>
      <w:lvlText w:val="%1."/>
      <w:lvlJc w:val="left"/>
      <w:rPr>
        <w:color w:val="3370FF"/>
      </w:rPr>
    </w:lvl>
  </w:abstractNum>
  <w:abstractNum w:abstractNumId="319">
    <w:nsid w:val="2A346C2F"/>
    <w:multiLevelType w:val="singleLevel"/>
    <w:tmpl w:val="2A346C2F"/>
    <w:lvl w:ilvl="0" w:tentative="0">
      <w:start w:val="4"/>
      <w:numFmt w:val="decimal"/>
      <w:lvlText w:val="%1."/>
      <w:lvlJc w:val="left"/>
      <w:rPr>
        <w:color w:val="3370FF"/>
      </w:rPr>
    </w:lvl>
  </w:abstractNum>
  <w:abstractNum w:abstractNumId="320">
    <w:nsid w:val="2A8F537B"/>
    <w:multiLevelType w:val="singleLevel"/>
    <w:tmpl w:val="2A8F537B"/>
    <w:lvl w:ilvl="0" w:tentative="0">
      <w:start w:val="0"/>
      <w:numFmt w:val="bullet"/>
      <w:lvlText w:val="￮"/>
      <w:lvlJc w:val="left"/>
      <w:rPr>
        <w:color w:val="3370FF"/>
      </w:rPr>
    </w:lvl>
  </w:abstractNum>
  <w:abstractNum w:abstractNumId="321">
    <w:nsid w:val="2B3F3F89"/>
    <w:multiLevelType w:val="singleLevel"/>
    <w:tmpl w:val="2B3F3F89"/>
    <w:lvl w:ilvl="0" w:tentative="0">
      <w:start w:val="30"/>
      <w:numFmt w:val="decimal"/>
      <w:lvlText w:val="%1."/>
      <w:lvlJc w:val="left"/>
      <w:rPr>
        <w:color w:val="3370FF"/>
      </w:rPr>
    </w:lvl>
  </w:abstractNum>
  <w:abstractNum w:abstractNumId="322">
    <w:nsid w:val="2C262349"/>
    <w:multiLevelType w:val="singleLevel"/>
    <w:tmpl w:val="2C262349"/>
    <w:lvl w:ilvl="0" w:tentative="0">
      <w:start w:val="0"/>
      <w:numFmt w:val="bullet"/>
      <w:lvlText w:val="￮"/>
      <w:lvlJc w:val="left"/>
      <w:rPr>
        <w:color w:val="3370FF"/>
      </w:rPr>
    </w:lvl>
  </w:abstractNum>
  <w:abstractNum w:abstractNumId="323">
    <w:nsid w:val="2C26ABA8"/>
    <w:multiLevelType w:val="singleLevel"/>
    <w:tmpl w:val="2C26ABA8"/>
    <w:lvl w:ilvl="0" w:tentative="0">
      <w:start w:val="5"/>
      <w:numFmt w:val="decimal"/>
      <w:lvlText w:val="%1."/>
      <w:lvlJc w:val="left"/>
      <w:rPr>
        <w:color w:val="3370FF"/>
      </w:rPr>
    </w:lvl>
  </w:abstractNum>
  <w:abstractNum w:abstractNumId="324">
    <w:nsid w:val="2C9424EE"/>
    <w:multiLevelType w:val="singleLevel"/>
    <w:tmpl w:val="2C9424EE"/>
    <w:lvl w:ilvl="0" w:tentative="0">
      <w:start w:val="31"/>
      <w:numFmt w:val="decimal"/>
      <w:lvlText w:val="%1."/>
      <w:lvlJc w:val="left"/>
      <w:rPr>
        <w:color w:val="3370FF"/>
      </w:rPr>
    </w:lvl>
  </w:abstractNum>
  <w:abstractNum w:abstractNumId="325">
    <w:nsid w:val="2D080DA8"/>
    <w:multiLevelType w:val="singleLevel"/>
    <w:tmpl w:val="2D080DA8"/>
    <w:lvl w:ilvl="0" w:tentative="0">
      <w:start w:val="0"/>
      <w:numFmt w:val="bullet"/>
      <w:lvlText w:val="￮"/>
      <w:lvlJc w:val="left"/>
      <w:rPr>
        <w:color w:val="3370FF"/>
      </w:rPr>
    </w:lvl>
  </w:abstractNum>
  <w:abstractNum w:abstractNumId="326">
    <w:nsid w:val="2E30988B"/>
    <w:multiLevelType w:val="singleLevel"/>
    <w:tmpl w:val="2E30988B"/>
    <w:lvl w:ilvl="0" w:tentative="0">
      <w:start w:val="0"/>
      <w:numFmt w:val="bullet"/>
      <w:lvlText w:val="￮"/>
      <w:lvlJc w:val="left"/>
      <w:rPr>
        <w:color w:val="3370FF"/>
      </w:rPr>
    </w:lvl>
  </w:abstractNum>
  <w:abstractNum w:abstractNumId="327">
    <w:nsid w:val="2EAA8B68"/>
    <w:multiLevelType w:val="singleLevel"/>
    <w:tmpl w:val="2EAA8B68"/>
    <w:lvl w:ilvl="0" w:tentative="0">
      <w:start w:val="4"/>
      <w:numFmt w:val="decimal"/>
      <w:lvlText w:val="%1."/>
      <w:lvlJc w:val="left"/>
      <w:rPr>
        <w:color w:val="3370FF"/>
      </w:rPr>
    </w:lvl>
  </w:abstractNum>
  <w:abstractNum w:abstractNumId="328">
    <w:nsid w:val="2ED48100"/>
    <w:multiLevelType w:val="singleLevel"/>
    <w:tmpl w:val="2ED48100"/>
    <w:lvl w:ilvl="0" w:tentative="0">
      <w:start w:val="0"/>
      <w:numFmt w:val="bullet"/>
      <w:lvlText w:val="￮"/>
      <w:lvlJc w:val="left"/>
      <w:rPr>
        <w:color w:val="3370FF"/>
      </w:rPr>
    </w:lvl>
  </w:abstractNum>
  <w:abstractNum w:abstractNumId="329">
    <w:nsid w:val="2F2D79CE"/>
    <w:multiLevelType w:val="singleLevel"/>
    <w:tmpl w:val="2F2D79CE"/>
    <w:lvl w:ilvl="0" w:tentative="0">
      <w:start w:val="20"/>
      <w:numFmt w:val="decimal"/>
      <w:lvlText w:val="%1."/>
      <w:lvlJc w:val="left"/>
      <w:rPr>
        <w:color w:val="3370FF"/>
      </w:rPr>
    </w:lvl>
  </w:abstractNum>
  <w:abstractNum w:abstractNumId="330">
    <w:nsid w:val="30A0AC00"/>
    <w:multiLevelType w:val="singleLevel"/>
    <w:tmpl w:val="30A0AC00"/>
    <w:lvl w:ilvl="0" w:tentative="0">
      <w:start w:val="0"/>
      <w:numFmt w:val="bullet"/>
      <w:lvlText w:val="￮"/>
      <w:lvlJc w:val="left"/>
      <w:rPr>
        <w:color w:val="3370FF"/>
      </w:rPr>
    </w:lvl>
  </w:abstractNum>
  <w:abstractNum w:abstractNumId="331">
    <w:nsid w:val="30FC5B15"/>
    <w:multiLevelType w:val="singleLevel"/>
    <w:tmpl w:val="30FC5B15"/>
    <w:lvl w:ilvl="0" w:tentative="0">
      <w:start w:val="0"/>
      <w:numFmt w:val="bullet"/>
      <w:lvlText w:val="￮"/>
      <w:lvlJc w:val="left"/>
      <w:rPr>
        <w:color w:val="3370FF"/>
      </w:rPr>
    </w:lvl>
  </w:abstractNum>
  <w:abstractNum w:abstractNumId="332">
    <w:nsid w:val="311F749C"/>
    <w:multiLevelType w:val="singleLevel"/>
    <w:tmpl w:val="311F749C"/>
    <w:lvl w:ilvl="0" w:tentative="0">
      <w:start w:val="0"/>
      <w:numFmt w:val="bullet"/>
      <w:lvlText w:val="￮"/>
      <w:lvlJc w:val="left"/>
      <w:rPr>
        <w:color w:val="3370FF"/>
      </w:rPr>
    </w:lvl>
  </w:abstractNum>
  <w:abstractNum w:abstractNumId="333">
    <w:nsid w:val="31BBF52E"/>
    <w:multiLevelType w:val="singleLevel"/>
    <w:tmpl w:val="31BBF52E"/>
    <w:lvl w:ilvl="0" w:tentative="0">
      <w:start w:val="0"/>
      <w:numFmt w:val="bullet"/>
      <w:lvlText w:val="￮"/>
      <w:lvlJc w:val="left"/>
      <w:rPr>
        <w:color w:val="3370FF"/>
      </w:rPr>
    </w:lvl>
  </w:abstractNum>
  <w:abstractNum w:abstractNumId="334">
    <w:nsid w:val="3215EB96"/>
    <w:multiLevelType w:val="singleLevel"/>
    <w:tmpl w:val="3215EB96"/>
    <w:lvl w:ilvl="0" w:tentative="0">
      <w:start w:val="6"/>
      <w:numFmt w:val="decimal"/>
      <w:lvlText w:val="%1."/>
      <w:lvlJc w:val="left"/>
      <w:rPr>
        <w:color w:val="3370FF"/>
      </w:rPr>
    </w:lvl>
  </w:abstractNum>
  <w:abstractNum w:abstractNumId="335">
    <w:nsid w:val="322D85CA"/>
    <w:multiLevelType w:val="singleLevel"/>
    <w:tmpl w:val="322D85CA"/>
    <w:lvl w:ilvl="0" w:tentative="0">
      <w:start w:val="0"/>
      <w:numFmt w:val="bullet"/>
      <w:lvlText w:val="￮"/>
      <w:lvlJc w:val="left"/>
      <w:rPr>
        <w:color w:val="3370FF"/>
      </w:rPr>
    </w:lvl>
  </w:abstractNum>
  <w:abstractNum w:abstractNumId="336">
    <w:nsid w:val="3287CD95"/>
    <w:multiLevelType w:val="singleLevel"/>
    <w:tmpl w:val="3287CD95"/>
    <w:lvl w:ilvl="0" w:tentative="0">
      <w:start w:val="0"/>
      <w:numFmt w:val="bullet"/>
      <w:lvlText w:val="￮"/>
      <w:lvlJc w:val="left"/>
      <w:rPr>
        <w:color w:val="3370FF"/>
      </w:rPr>
    </w:lvl>
  </w:abstractNum>
  <w:abstractNum w:abstractNumId="337">
    <w:nsid w:val="329A4FD1"/>
    <w:multiLevelType w:val="singleLevel"/>
    <w:tmpl w:val="329A4FD1"/>
    <w:lvl w:ilvl="0" w:tentative="0">
      <w:start w:val="16"/>
      <w:numFmt w:val="decimal"/>
      <w:lvlText w:val="%1."/>
      <w:lvlJc w:val="left"/>
      <w:rPr>
        <w:color w:val="3370FF"/>
      </w:rPr>
    </w:lvl>
  </w:abstractNum>
  <w:abstractNum w:abstractNumId="338">
    <w:nsid w:val="32A7AF2D"/>
    <w:multiLevelType w:val="singleLevel"/>
    <w:tmpl w:val="32A7AF2D"/>
    <w:lvl w:ilvl="0" w:tentative="0">
      <w:start w:val="0"/>
      <w:numFmt w:val="bullet"/>
      <w:lvlText w:val="￮"/>
      <w:lvlJc w:val="left"/>
      <w:rPr>
        <w:color w:val="3370FF"/>
      </w:rPr>
    </w:lvl>
  </w:abstractNum>
  <w:abstractNum w:abstractNumId="339">
    <w:nsid w:val="32AD3375"/>
    <w:multiLevelType w:val="singleLevel"/>
    <w:tmpl w:val="32AD3375"/>
    <w:lvl w:ilvl="0" w:tentative="0">
      <w:start w:val="0"/>
      <w:numFmt w:val="bullet"/>
      <w:lvlText w:val="￮"/>
      <w:lvlJc w:val="left"/>
      <w:rPr>
        <w:color w:val="3370FF"/>
      </w:rPr>
    </w:lvl>
  </w:abstractNum>
  <w:abstractNum w:abstractNumId="340">
    <w:nsid w:val="32BA17AD"/>
    <w:multiLevelType w:val="singleLevel"/>
    <w:tmpl w:val="32BA17AD"/>
    <w:lvl w:ilvl="0" w:tentative="0">
      <w:start w:val="0"/>
      <w:numFmt w:val="bullet"/>
      <w:lvlText w:val="￮"/>
      <w:lvlJc w:val="left"/>
      <w:rPr>
        <w:color w:val="3370FF"/>
      </w:rPr>
    </w:lvl>
  </w:abstractNum>
  <w:abstractNum w:abstractNumId="341">
    <w:nsid w:val="333E8B90"/>
    <w:multiLevelType w:val="singleLevel"/>
    <w:tmpl w:val="333E8B90"/>
    <w:lvl w:ilvl="0" w:tentative="0">
      <w:start w:val="0"/>
      <w:numFmt w:val="bullet"/>
      <w:lvlText w:val="￮"/>
      <w:lvlJc w:val="left"/>
      <w:rPr>
        <w:color w:val="3370FF"/>
      </w:rPr>
    </w:lvl>
  </w:abstractNum>
  <w:abstractNum w:abstractNumId="342">
    <w:nsid w:val="336CD42B"/>
    <w:multiLevelType w:val="singleLevel"/>
    <w:tmpl w:val="336CD42B"/>
    <w:lvl w:ilvl="0" w:tentative="0">
      <w:start w:val="0"/>
      <w:numFmt w:val="bullet"/>
      <w:lvlText w:val="￮"/>
      <w:lvlJc w:val="left"/>
      <w:rPr>
        <w:color w:val="3370FF"/>
      </w:rPr>
    </w:lvl>
  </w:abstractNum>
  <w:abstractNum w:abstractNumId="343">
    <w:nsid w:val="33A09093"/>
    <w:multiLevelType w:val="singleLevel"/>
    <w:tmpl w:val="33A09093"/>
    <w:lvl w:ilvl="0" w:tentative="0">
      <w:start w:val="0"/>
      <w:numFmt w:val="bullet"/>
      <w:lvlText w:val="￮"/>
      <w:lvlJc w:val="left"/>
      <w:rPr>
        <w:color w:val="3370FF"/>
      </w:rPr>
    </w:lvl>
  </w:abstractNum>
  <w:abstractNum w:abstractNumId="344">
    <w:nsid w:val="34DC1B1E"/>
    <w:multiLevelType w:val="singleLevel"/>
    <w:tmpl w:val="34DC1B1E"/>
    <w:lvl w:ilvl="0" w:tentative="0">
      <w:start w:val="0"/>
      <w:numFmt w:val="bullet"/>
      <w:lvlText w:val="￮"/>
      <w:lvlJc w:val="left"/>
      <w:rPr>
        <w:color w:val="3370FF"/>
      </w:rPr>
    </w:lvl>
  </w:abstractNum>
  <w:abstractNum w:abstractNumId="345">
    <w:nsid w:val="35E83B33"/>
    <w:multiLevelType w:val="singleLevel"/>
    <w:tmpl w:val="35E83B33"/>
    <w:lvl w:ilvl="0" w:tentative="0">
      <w:start w:val="0"/>
      <w:numFmt w:val="bullet"/>
      <w:lvlText w:val="￮"/>
      <w:lvlJc w:val="left"/>
      <w:rPr>
        <w:color w:val="3370FF"/>
      </w:rPr>
    </w:lvl>
  </w:abstractNum>
  <w:abstractNum w:abstractNumId="346">
    <w:nsid w:val="35ECE9CB"/>
    <w:multiLevelType w:val="singleLevel"/>
    <w:tmpl w:val="35ECE9CB"/>
    <w:lvl w:ilvl="0" w:tentative="0">
      <w:start w:val="0"/>
      <w:numFmt w:val="bullet"/>
      <w:lvlText w:val="￮"/>
      <w:lvlJc w:val="left"/>
      <w:rPr>
        <w:color w:val="3370FF"/>
      </w:rPr>
    </w:lvl>
  </w:abstractNum>
  <w:abstractNum w:abstractNumId="347">
    <w:nsid w:val="3664A4D1"/>
    <w:multiLevelType w:val="singleLevel"/>
    <w:tmpl w:val="3664A4D1"/>
    <w:lvl w:ilvl="0" w:tentative="0">
      <w:start w:val="0"/>
      <w:numFmt w:val="bullet"/>
      <w:lvlText w:val="￮"/>
      <w:lvlJc w:val="left"/>
      <w:rPr>
        <w:color w:val="3370FF"/>
      </w:rPr>
    </w:lvl>
  </w:abstractNum>
  <w:abstractNum w:abstractNumId="348">
    <w:nsid w:val="37B12009"/>
    <w:multiLevelType w:val="singleLevel"/>
    <w:tmpl w:val="37B12009"/>
    <w:lvl w:ilvl="0" w:tentative="0">
      <w:start w:val="0"/>
      <w:numFmt w:val="bullet"/>
      <w:lvlText w:val="￮"/>
      <w:lvlJc w:val="left"/>
      <w:rPr>
        <w:color w:val="3370FF"/>
      </w:rPr>
    </w:lvl>
  </w:abstractNum>
  <w:abstractNum w:abstractNumId="349">
    <w:nsid w:val="389036F6"/>
    <w:multiLevelType w:val="singleLevel"/>
    <w:tmpl w:val="389036F6"/>
    <w:lvl w:ilvl="0" w:tentative="0">
      <w:start w:val="0"/>
      <w:numFmt w:val="bullet"/>
      <w:lvlText w:val="￮"/>
      <w:lvlJc w:val="left"/>
      <w:rPr>
        <w:color w:val="3370FF"/>
      </w:rPr>
    </w:lvl>
  </w:abstractNum>
  <w:abstractNum w:abstractNumId="350">
    <w:nsid w:val="38BD5B66"/>
    <w:multiLevelType w:val="singleLevel"/>
    <w:tmpl w:val="38BD5B66"/>
    <w:lvl w:ilvl="0" w:tentative="0">
      <w:start w:val="0"/>
      <w:numFmt w:val="bullet"/>
      <w:lvlText w:val="￮"/>
      <w:lvlJc w:val="left"/>
      <w:rPr>
        <w:color w:val="3370FF"/>
      </w:rPr>
    </w:lvl>
  </w:abstractNum>
  <w:abstractNum w:abstractNumId="351">
    <w:nsid w:val="38EAC418"/>
    <w:multiLevelType w:val="singleLevel"/>
    <w:tmpl w:val="38EAC418"/>
    <w:lvl w:ilvl="0" w:tentative="0">
      <w:start w:val="0"/>
      <w:numFmt w:val="bullet"/>
      <w:lvlText w:val="￮"/>
      <w:lvlJc w:val="left"/>
      <w:rPr>
        <w:color w:val="3370FF"/>
      </w:rPr>
    </w:lvl>
  </w:abstractNum>
  <w:abstractNum w:abstractNumId="352">
    <w:nsid w:val="39009AF2"/>
    <w:multiLevelType w:val="singleLevel"/>
    <w:tmpl w:val="39009AF2"/>
    <w:lvl w:ilvl="0" w:tentative="0">
      <w:start w:val="1"/>
      <w:numFmt w:val="decimal"/>
      <w:lvlText w:val="%1."/>
      <w:lvlJc w:val="left"/>
      <w:rPr>
        <w:color w:val="3370FF"/>
      </w:rPr>
    </w:lvl>
  </w:abstractNum>
  <w:abstractNum w:abstractNumId="353">
    <w:nsid w:val="39A0D9AC"/>
    <w:multiLevelType w:val="singleLevel"/>
    <w:tmpl w:val="39A0D9AC"/>
    <w:lvl w:ilvl="0" w:tentative="0">
      <w:start w:val="0"/>
      <w:numFmt w:val="bullet"/>
      <w:lvlText w:val="￮"/>
      <w:lvlJc w:val="left"/>
      <w:rPr>
        <w:color w:val="3370FF"/>
      </w:rPr>
    </w:lvl>
  </w:abstractNum>
  <w:abstractNum w:abstractNumId="354">
    <w:nsid w:val="3A7FBA26"/>
    <w:multiLevelType w:val="singleLevel"/>
    <w:tmpl w:val="3A7FBA26"/>
    <w:lvl w:ilvl="0" w:tentative="0">
      <w:start w:val="2"/>
      <w:numFmt w:val="decimal"/>
      <w:lvlText w:val="%1."/>
      <w:lvlJc w:val="left"/>
      <w:rPr>
        <w:color w:val="3370FF"/>
      </w:rPr>
    </w:lvl>
  </w:abstractNum>
  <w:abstractNum w:abstractNumId="355">
    <w:nsid w:val="3A8860C4"/>
    <w:multiLevelType w:val="singleLevel"/>
    <w:tmpl w:val="3A8860C4"/>
    <w:lvl w:ilvl="0" w:tentative="0">
      <w:start w:val="0"/>
      <w:numFmt w:val="bullet"/>
      <w:lvlText w:val="￮"/>
      <w:lvlJc w:val="left"/>
      <w:rPr>
        <w:color w:val="3370FF"/>
      </w:rPr>
    </w:lvl>
  </w:abstractNum>
  <w:abstractNum w:abstractNumId="356">
    <w:nsid w:val="3AB9B13A"/>
    <w:multiLevelType w:val="singleLevel"/>
    <w:tmpl w:val="3AB9B13A"/>
    <w:lvl w:ilvl="0" w:tentative="0">
      <w:start w:val="0"/>
      <w:numFmt w:val="bullet"/>
      <w:lvlText w:val="￮"/>
      <w:lvlJc w:val="left"/>
      <w:rPr>
        <w:color w:val="3370FF"/>
      </w:rPr>
    </w:lvl>
  </w:abstractNum>
  <w:abstractNum w:abstractNumId="357">
    <w:nsid w:val="3B2861A4"/>
    <w:multiLevelType w:val="singleLevel"/>
    <w:tmpl w:val="3B2861A4"/>
    <w:lvl w:ilvl="0" w:tentative="0">
      <w:start w:val="0"/>
      <w:numFmt w:val="bullet"/>
      <w:lvlText w:val="￮"/>
      <w:lvlJc w:val="left"/>
      <w:rPr>
        <w:color w:val="3370FF"/>
      </w:rPr>
    </w:lvl>
  </w:abstractNum>
  <w:abstractNum w:abstractNumId="358">
    <w:nsid w:val="3B42FD62"/>
    <w:multiLevelType w:val="singleLevel"/>
    <w:tmpl w:val="3B42FD62"/>
    <w:lvl w:ilvl="0" w:tentative="0">
      <w:start w:val="0"/>
      <w:numFmt w:val="bullet"/>
      <w:lvlText w:val="￮"/>
      <w:lvlJc w:val="left"/>
      <w:rPr>
        <w:color w:val="3370FF"/>
      </w:rPr>
    </w:lvl>
  </w:abstractNum>
  <w:abstractNum w:abstractNumId="359">
    <w:nsid w:val="3BA9DFE8"/>
    <w:multiLevelType w:val="singleLevel"/>
    <w:tmpl w:val="3BA9DFE8"/>
    <w:lvl w:ilvl="0" w:tentative="0">
      <w:start w:val="0"/>
      <w:numFmt w:val="bullet"/>
      <w:lvlText w:val="￮"/>
      <w:lvlJc w:val="left"/>
      <w:rPr>
        <w:color w:val="3370FF"/>
      </w:rPr>
    </w:lvl>
  </w:abstractNum>
  <w:abstractNum w:abstractNumId="360">
    <w:nsid w:val="3D0F1E6B"/>
    <w:multiLevelType w:val="singleLevel"/>
    <w:tmpl w:val="3D0F1E6B"/>
    <w:lvl w:ilvl="0" w:tentative="0">
      <w:start w:val="0"/>
      <w:numFmt w:val="bullet"/>
      <w:lvlText w:val="￮"/>
      <w:lvlJc w:val="left"/>
      <w:rPr>
        <w:color w:val="3370FF"/>
      </w:rPr>
    </w:lvl>
  </w:abstractNum>
  <w:abstractNum w:abstractNumId="361">
    <w:nsid w:val="3D950AF9"/>
    <w:multiLevelType w:val="singleLevel"/>
    <w:tmpl w:val="3D950AF9"/>
    <w:lvl w:ilvl="0" w:tentative="0">
      <w:start w:val="0"/>
      <w:numFmt w:val="bullet"/>
      <w:lvlText w:val="￮"/>
      <w:lvlJc w:val="left"/>
      <w:rPr>
        <w:color w:val="3370FF"/>
      </w:rPr>
    </w:lvl>
  </w:abstractNum>
  <w:abstractNum w:abstractNumId="362">
    <w:nsid w:val="3F1717E6"/>
    <w:multiLevelType w:val="singleLevel"/>
    <w:tmpl w:val="3F1717E6"/>
    <w:lvl w:ilvl="0" w:tentative="0">
      <w:start w:val="0"/>
      <w:numFmt w:val="bullet"/>
      <w:lvlText w:val="￮"/>
      <w:lvlJc w:val="left"/>
      <w:rPr>
        <w:color w:val="3370FF"/>
      </w:rPr>
    </w:lvl>
  </w:abstractNum>
  <w:abstractNum w:abstractNumId="363">
    <w:nsid w:val="3FA5DF97"/>
    <w:multiLevelType w:val="singleLevel"/>
    <w:tmpl w:val="3FA5DF97"/>
    <w:lvl w:ilvl="0" w:tentative="0">
      <w:start w:val="4"/>
      <w:numFmt w:val="decimal"/>
      <w:lvlText w:val="%1."/>
      <w:lvlJc w:val="left"/>
      <w:rPr>
        <w:color w:val="3370FF"/>
      </w:rPr>
    </w:lvl>
  </w:abstractNum>
  <w:abstractNum w:abstractNumId="364">
    <w:nsid w:val="3FCD2433"/>
    <w:multiLevelType w:val="singleLevel"/>
    <w:tmpl w:val="3FCD2433"/>
    <w:lvl w:ilvl="0" w:tentative="0">
      <w:start w:val="0"/>
      <w:numFmt w:val="bullet"/>
      <w:lvlText w:val="￮"/>
      <w:lvlJc w:val="left"/>
      <w:rPr>
        <w:color w:val="3370FF"/>
      </w:rPr>
    </w:lvl>
  </w:abstractNum>
  <w:abstractNum w:abstractNumId="365">
    <w:nsid w:val="3FE315B6"/>
    <w:multiLevelType w:val="singleLevel"/>
    <w:tmpl w:val="3FE315B6"/>
    <w:lvl w:ilvl="0" w:tentative="0">
      <w:start w:val="0"/>
      <w:numFmt w:val="bullet"/>
      <w:lvlText w:val="￮"/>
      <w:lvlJc w:val="left"/>
      <w:rPr>
        <w:color w:val="3370FF"/>
      </w:rPr>
    </w:lvl>
  </w:abstractNum>
  <w:abstractNum w:abstractNumId="366">
    <w:nsid w:val="408860E8"/>
    <w:multiLevelType w:val="singleLevel"/>
    <w:tmpl w:val="408860E8"/>
    <w:lvl w:ilvl="0" w:tentative="0">
      <w:start w:val="0"/>
      <w:numFmt w:val="bullet"/>
      <w:lvlText w:val="￮"/>
      <w:lvlJc w:val="left"/>
      <w:rPr>
        <w:color w:val="3370FF"/>
      </w:rPr>
    </w:lvl>
  </w:abstractNum>
  <w:abstractNum w:abstractNumId="367">
    <w:nsid w:val="40B249F9"/>
    <w:multiLevelType w:val="singleLevel"/>
    <w:tmpl w:val="40B249F9"/>
    <w:lvl w:ilvl="0" w:tentative="0">
      <w:start w:val="15"/>
      <w:numFmt w:val="decimal"/>
      <w:lvlText w:val="%1."/>
      <w:lvlJc w:val="left"/>
      <w:rPr>
        <w:color w:val="3370FF"/>
      </w:rPr>
    </w:lvl>
  </w:abstractNum>
  <w:abstractNum w:abstractNumId="368">
    <w:nsid w:val="4195D791"/>
    <w:multiLevelType w:val="singleLevel"/>
    <w:tmpl w:val="4195D791"/>
    <w:lvl w:ilvl="0" w:tentative="0">
      <w:start w:val="3"/>
      <w:numFmt w:val="decimal"/>
      <w:lvlText w:val="%1."/>
      <w:lvlJc w:val="left"/>
      <w:rPr>
        <w:color w:val="3370FF"/>
      </w:rPr>
    </w:lvl>
  </w:abstractNum>
  <w:abstractNum w:abstractNumId="369">
    <w:nsid w:val="41AA89E8"/>
    <w:multiLevelType w:val="singleLevel"/>
    <w:tmpl w:val="41AA89E8"/>
    <w:lvl w:ilvl="0" w:tentative="0">
      <w:start w:val="0"/>
      <w:numFmt w:val="bullet"/>
      <w:lvlText w:val="￮"/>
      <w:lvlJc w:val="left"/>
      <w:rPr>
        <w:color w:val="3370FF"/>
      </w:rPr>
    </w:lvl>
  </w:abstractNum>
  <w:abstractNum w:abstractNumId="370">
    <w:nsid w:val="41C656F5"/>
    <w:multiLevelType w:val="singleLevel"/>
    <w:tmpl w:val="41C656F5"/>
    <w:lvl w:ilvl="0" w:tentative="0">
      <w:start w:val="0"/>
      <w:numFmt w:val="bullet"/>
      <w:lvlText w:val="￮"/>
      <w:lvlJc w:val="left"/>
      <w:rPr>
        <w:color w:val="3370FF"/>
      </w:rPr>
    </w:lvl>
  </w:abstractNum>
  <w:abstractNum w:abstractNumId="371">
    <w:nsid w:val="4258023A"/>
    <w:multiLevelType w:val="singleLevel"/>
    <w:tmpl w:val="4258023A"/>
    <w:lvl w:ilvl="0" w:tentative="0">
      <w:start w:val="0"/>
      <w:numFmt w:val="bullet"/>
      <w:lvlText w:val="￮"/>
      <w:lvlJc w:val="left"/>
      <w:rPr>
        <w:color w:val="3370FF"/>
      </w:rPr>
    </w:lvl>
  </w:abstractNum>
  <w:abstractNum w:abstractNumId="372">
    <w:nsid w:val="429CD0B5"/>
    <w:multiLevelType w:val="singleLevel"/>
    <w:tmpl w:val="429CD0B5"/>
    <w:lvl w:ilvl="0" w:tentative="0">
      <w:start w:val="18"/>
      <w:numFmt w:val="decimal"/>
      <w:lvlText w:val="%1."/>
      <w:lvlJc w:val="left"/>
      <w:rPr>
        <w:color w:val="3370FF"/>
      </w:rPr>
    </w:lvl>
  </w:abstractNum>
  <w:abstractNum w:abstractNumId="373">
    <w:nsid w:val="42CE943E"/>
    <w:multiLevelType w:val="singleLevel"/>
    <w:tmpl w:val="42CE943E"/>
    <w:lvl w:ilvl="0" w:tentative="0">
      <w:start w:val="1"/>
      <w:numFmt w:val="decimal"/>
      <w:lvlText w:val="%1."/>
      <w:lvlJc w:val="left"/>
      <w:rPr>
        <w:color w:val="3370FF"/>
      </w:rPr>
    </w:lvl>
  </w:abstractNum>
  <w:abstractNum w:abstractNumId="374">
    <w:nsid w:val="43BC03C6"/>
    <w:multiLevelType w:val="singleLevel"/>
    <w:tmpl w:val="43BC03C6"/>
    <w:lvl w:ilvl="0" w:tentative="0">
      <w:start w:val="3"/>
      <w:numFmt w:val="decimal"/>
      <w:lvlText w:val="%1."/>
      <w:lvlJc w:val="left"/>
      <w:rPr>
        <w:color w:val="3370FF"/>
      </w:rPr>
    </w:lvl>
  </w:abstractNum>
  <w:abstractNum w:abstractNumId="375">
    <w:nsid w:val="43D68054"/>
    <w:multiLevelType w:val="singleLevel"/>
    <w:tmpl w:val="43D68054"/>
    <w:lvl w:ilvl="0" w:tentative="0">
      <w:start w:val="0"/>
      <w:numFmt w:val="bullet"/>
      <w:lvlText w:val="￮"/>
      <w:lvlJc w:val="left"/>
      <w:rPr>
        <w:color w:val="3370FF"/>
      </w:rPr>
    </w:lvl>
  </w:abstractNum>
  <w:abstractNum w:abstractNumId="376">
    <w:nsid w:val="4415A508"/>
    <w:multiLevelType w:val="singleLevel"/>
    <w:tmpl w:val="4415A508"/>
    <w:lvl w:ilvl="0" w:tentative="0">
      <w:start w:val="3"/>
      <w:numFmt w:val="decimal"/>
      <w:lvlText w:val="%1."/>
      <w:lvlJc w:val="left"/>
      <w:rPr>
        <w:color w:val="3370FF"/>
      </w:rPr>
    </w:lvl>
  </w:abstractNum>
  <w:abstractNum w:abstractNumId="377">
    <w:nsid w:val="446EAEE1"/>
    <w:multiLevelType w:val="singleLevel"/>
    <w:tmpl w:val="446EAEE1"/>
    <w:lvl w:ilvl="0" w:tentative="0">
      <w:start w:val="0"/>
      <w:numFmt w:val="bullet"/>
      <w:lvlText w:val="￮"/>
      <w:lvlJc w:val="left"/>
      <w:rPr>
        <w:color w:val="3370FF"/>
      </w:rPr>
    </w:lvl>
  </w:abstractNum>
  <w:abstractNum w:abstractNumId="378">
    <w:nsid w:val="4497E2F8"/>
    <w:multiLevelType w:val="singleLevel"/>
    <w:tmpl w:val="4497E2F8"/>
    <w:lvl w:ilvl="0" w:tentative="0">
      <w:start w:val="0"/>
      <w:numFmt w:val="bullet"/>
      <w:lvlText w:val="￮"/>
      <w:lvlJc w:val="left"/>
      <w:rPr>
        <w:color w:val="3370FF"/>
      </w:rPr>
    </w:lvl>
  </w:abstractNum>
  <w:abstractNum w:abstractNumId="379">
    <w:nsid w:val="44EE22F7"/>
    <w:multiLevelType w:val="singleLevel"/>
    <w:tmpl w:val="44EE22F7"/>
    <w:lvl w:ilvl="0" w:tentative="0">
      <w:start w:val="0"/>
      <w:numFmt w:val="bullet"/>
      <w:lvlText w:val="￮"/>
      <w:lvlJc w:val="left"/>
      <w:rPr>
        <w:color w:val="3370FF"/>
      </w:rPr>
    </w:lvl>
  </w:abstractNum>
  <w:abstractNum w:abstractNumId="380">
    <w:nsid w:val="46A08BB8"/>
    <w:multiLevelType w:val="singleLevel"/>
    <w:tmpl w:val="46A08BB8"/>
    <w:lvl w:ilvl="0" w:tentative="0">
      <w:start w:val="0"/>
      <w:numFmt w:val="bullet"/>
      <w:lvlText w:val="￮"/>
      <w:lvlJc w:val="left"/>
      <w:rPr>
        <w:color w:val="3370FF"/>
      </w:rPr>
    </w:lvl>
  </w:abstractNum>
  <w:abstractNum w:abstractNumId="381">
    <w:nsid w:val="479D07F6"/>
    <w:multiLevelType w:val="singleLevel"/>
    <w:tmpl w:val="479D07F6"/>
    <w:lvl w:ilvl="0" w:tentative="0">
      <w:start w:val="0"/>
      <w:numFmt w:val="bullet"/>
      <w:lvlText w:val="￮"/>
      <w:lvlJc w:val="left"/>
      <w:rPr>
        <w:color w:val="3370FF"/>
      </w:rPr>
    </w:lvl>
  </w:abstractNum>
  <w:abstractNum w:abstractNumId="382">
    <w:nsid w:val="4853637A"/>
    <w:multiLevelType w:val="singleLevel"/>
    <w:tmpl w:val="4853637A"/>
    <w:lvl w:ilvl="0" w:tentative="0">
      <w:start w:val="0"/>
      <w:numFmt w:val="bullet"/>
      <w:lvlText w:val="￮"/>
      <w:lvlJc w:val="left"/>
      <w:rPr>
        <w:color w:val="3370FF"/>
      </w:rPr>
    </w:lvl>
  </w:abstractNum>
  <w:abstractNum w:abstractNumId="383">
    <w:nsid w:val="48CC578B"/>
    <w:multiLevelType w:val="singleLevel"/>
    <w:tmpl w:val="48CC578B"/>
    <w:lvl w:ilvl="0" w:tentative="0">
      <w:start w:val="0"/>
      <w:numFmt w:val="bullet"/>
      <w:lvlText w:val="￮"/>
      <w:lvlJc w:val="left"/>
      <w:rPr>
        <w:color w:val="3370FF"/>
      </w:rPr>
    </w:lvl>
  </w:abstractNum>
  <w:abstractNum w:abstractNumId="384">
    <w:nsid w:val="49F13196"/>
    <w:multiLevelType w:val="singleLevel"/>
    <w:tmpl w:val="49F13196"/>
    <w:lvl w:ilvl="0" w:tentative="0">
      <w:start w:val="0"/>
      <w:numFmt w:val="bullet"/>
      <w:lvlText w:val="￮"/>
      <w:lvlJc w:val="left"/>
      <w:rPr>
        <w:color w:val="3370FF"/>
      </w:rPr>
    </w:lvl>
  </w:abstractNum>
  <w:abstractNum w:abstractNumId="385">
    <w:nsid w:val="4A1E1A18"/>
    <w:multiLevelType w:val="singleLevel"/>
    <w:tmpl w:val="4A1E1A18"/>
    <w:lvl w:ilvl="0" w:tentative="0">
      <w:start w:val="0"/>
      <w:numFmt w:val="bullet"/>
      <w:lvlText w:val="￮"/>
      <w:lvlJc w:val="left"/>
      <w:rPr>
        <w:color w:val="3370FF"/>
      </w:rPr>
    </w:lvl>
  </w:abstractNum>
  <w:abstractNum w:abstractNumId="386">
    <w:nsid w:val="4A51D704"/>
    <w:multiLevelType w:val="singleLevel"/>
    <w:tmpl w:val="4A51D704"/>
    <w:lvl w:ilvl="0" w:tentative="0">
      <w:start w:val="0"/>
      <w:numFmt w:val="bullet"/>
      <w:lvlText w:val="￮"/>
      <w:lvlJc w:val="left"/>
      <w:rPr>
        <w:color w:val="3370FF"/>
      </w:rPr>
    </w:lvl>
  </w:abstractNum>
  <w:abstractNum w:abstractNumId="387">
    <w:nsid w:val="4A5718B2"/>
    <w:multiLevelType w:val="singleLevel"/>
    <w:tmpl w:val="4A5718B2"/>
    <w:lvl w:ilvl="0" w:tentative="0">
      <w:start w:val="0"/>
      <w:numFmt w:val="bullet"/>
      <w:lvlText w:val="￮"/>
      <w:lvlJc w:val="left"/>
      <w:rPr>
        <w:color w:val="3370FF"/>
      </w:rPr>
    </w:lvl>
  </w:abstractNum>
  <w:abstractNum w:abstractNumId="388">
    <w:nsid w:val="4ACAF395"/>
    <w:multiLevelType w:val="singleLevel"/>
    <w:tmpl w:val="4ACAF395"/>
    <w:lvl w:ilvl="0" w:tentative="0">
      <w:start w:val="0"/>
      <w:numFmt w:val="bullet"/>
      <w:lvlText w:val="￮"/>
      <w:lvlJc w:val="left"/>
      <w:rPr>
        <w:color w:val="3370FF"/>
      </w:rPr>
    </w:lvl>
  </w:abstractNum>
  <w:abstractNum w:abstractNumId="389">
    <w:nsid w:val="4AD1D84F"/>
    <w:multiLevelType w:val="singleLevel"/>
    <w:tmpl w:val="4AD1D84F"/>
    <w:lvl w:ilvl="0" w:tentative="0">
      <w:start w:val="0"/>
      <w:numFmt w:val="bullet"/>
      <w:lvlText w:val="￮"/>
      <w:lvlJc w:val="left"/>
      <w:rPr>
        <w:color w:val="3370FF"/>
      </w:rPr>
    </w:lvl>
  </w:abstractNum>
  <w:abstractNum w:abstractNumId="390">
    <w:nsid w:val="4B98F436"/>
    <w:multiLevelType w:val="singleLevel"/>
    <w:tmpl w:val="4B98F436"/>
    <w:lvl w:ilvl="0" w:tentative="0">
      <w:start w:val="0"/>
      <w:numFmt w:val="bullet"/>
      <w:lvlText w:val="￮"/>
      <w:lvlJc w:val="left"/>
      <w:rPr>
        <w:color w:val="3370FF"/>
      </w:rPr>
    </w:lvl>
  </w:abstractNum>
  <w:abstractNum w:abstractNumId="391">
    <w:nsid w:val="4C1BAE26"/>
    <w:multiLevelType w:val="singleLevel"/>
    <w:tmpl w:val="4C1BAE26"/>
    <w:lvl w:ilvl="0" w:tentative="0">
      <w:start w:val="0"/>
      <w:numFmt w:val="bullet"/>
      <w:lvlText w:val="￮"/>
      <w:lvlJc w:val="left"/>
      <w:rPr>
        <w:color w:val="3370FF"/>
      </w:rPr>
    </w:lvl>
  </w:abstractNum>
  <w:abstractNum w:abstractNumId="392">
    <w:nsid w:val="4C3D7A74"/>
    <w:multiLevelType w:val="singleLevel"/>
    <w:tmpl w:val="4C3D7A74"/>
    <w:lvl w:ilvl="0" w:tentative="0">
      <w:start w:val="0"/>
      <w:numFmt w:val="bullet"/>
      <w:lvlText w:val="￮"/>
      <w:lvlJc w:val="left"/>
      <w:rPr>
        <w:color w:val="3370FF"/>
      </w:rPr>
    </w:lvl>
  </w:abstractNum>
  <w:abstractNum w:abstractNumId="393">
    <w:nsid w:val="4C7B9017"/>
    <w:multiLevelType w:val="singleLevel"/>
    <w:tmpl w:val="4C7B9017"/>
    <w:lvl w:ilvl="0" w:tentative="0">
      <w:start w:val="0"/>
      <w:numFmt w:val="bullet"/>
      <w:lvlText w:val="￮"/>
      <w:lvlJc w:val="left"/>
      <w:rPr>
        <w:color w:val="3370FF"/>
      </w:rPr>
    </w:lvl>
  </w:abstractNum>
  <w:abstractNum w:abstractNumId="394">
    <w:nsid w:val="4CAFA515"/>
    <w:multiLevelType w:val="singleLevel"/>
    <w:tmpl w:val="4CAFA515"/>
    <w:lvl w:ilvl="0" w:tentative="0">
      <w:start w:val="5"/>
      <w:numFmt w:val="decimal"/>
      <w:lvlText w:val="%1."/>
      <w:lvlJc w:val="left"/>
      <w:rPr>
        <w:color w:val="3370FF"/>
      </w:rPr>
    </w:lvl>
  </w:abstractNum>
  <w:abstractNum w:abstractNumId="395">
    <w:nsid w:val="4CD1E351"/>
    <w:multiLevelType w:val="singleLevel"/>
    <w:tmpl w:val="4CD1E351"/>
    <w:lvl w:ilvl="0" w:tentative="0">
      <w:start w:val="0"/>
      <w:numFmt w:val="bullet"/>
      <w:lvlText w:val="￮"/>
      <w:lvlJc w:val="left"/>
      <w:rPr>
        <w:color w:val="3370FF"/>
      </w:rPr>
    </w:lvl>
  </w:abstractNum>
  <w:abstractNum w:abstractNumId="396">
    <w:nsid w:val="4D0992DE"/>
    <w:multiLevelType w:val="singleLevel"/>
    <w:tmpl w:val="4D0992DE"/>
    <w:lvl w:ilvl="0" w:tentative="0">
      <w:start w:val="6"/>
      <w:numFmt w:val="decimal"/>
      <w:lvlText w:val="%1."/>
      <w:lvlJc w:val="left"/>
      <w:rPr>
        <w:color w:val="3370FF"/>
      </w:rPr>
    </w:lvl>
  </w:abstractNum>
  <w:abstractNum w:abstractNumId="397">
    <w:nsid w:val="4D297448"/>
    <w:multiLevelType w:val="singleLevel"/>
    <w:tmpl w:val="4D297448"/>
    <w:lvl w:ilvl="0" w:tentative="0">
      <w:start w:val="0"/>
      <w:numFmt w:val="bullet"/>
      <w:lvlText w:val="￮"/>
      <w:lvlJc w:val="left"/>
      <w:rPr>
        <w:color w:val="3370FF"/>
      </w:rPr>
    </w:lvl>
  </w:abstractNum>
  <w:abstractNum w:abstractNumId="398">
    <w:nsid w:val="4D4DC07F"/>
    <w:multiLevelType w:val="singleLevel"/>
    <w:tmpl w:val="4D4DC07F"/>
    <w:lvl w:ilvl="0" w:tentative="0">
      <w:start w:val="0"/>
      <w:numFmt w:val="bullet"/>
      <w:lvlText w:val="￮"/>
      <w:lvlJc w:val="left"/>
      <w:rPr>
        <w:color w:val="3370FF"/>
      </w:rPr>
    </w:lvl>
  </w:abstractNum>
  <w:abstractNum w:abstractNumId="399">
    <w:nsid w:val="4D94DA66"/>
    <w:multiLevelType w:val="singleLevel"/>
    <w:tmpl w:val="4D94DA66"/>
    <w:lvl w:ilvl="0" w:tentative="0">
      <w:start w:val="0"/>
      <w:numFmt w:val="bullet"/>
      <w:lvlText w:val="￮"/>
      <w:lvlJc w:val="left"/>
      <w:rPr>
        <w:color w:val="3370FF"/>
      </w:rPr>
    </w:lvl>
  </w:abstractNum>
  <w:abstractNum w:abstractNumId="400">
    <w:nsid w:val="4DE59020"/>
    <w:multiLevelType w:val="singleLevel"/>
    <w:tmpl w:val="4DE59020"/>
    <w:lvl w:ilvl="0" w:tentative="0">
      <w:start w:val="0"/>
      <w:numFmt w:val="bullet"/>
      <w:lvlText w:val="￮"/>
      <w:lvlJc w:val="left"/>
      <w:rPr>
        <w:color w:val="3370FF"/>
      </w:rPr>
    </w:lvl>
  </w:abstractNum>
  <w:abstractNum w:abstractNumId="401">
    <w:nsid w:val="4E709187"/>
    <w:multiLevelType w:val="singleLevel"/>
    <w:tmpl w:val="4E709187"/>
    <w:lvl w:ilvl="0" w:tentative="0">
      <w:start w:val="25"/>
      <w:numFmt w:val="decimal"/>
      <w:lvlText w:val="%1."/>
      <w:lvlJc w:val="left"/>
      <w:rPr>
        <w:color w:val="3370FF"/>
      </w:rPr>
    </w:lvl>
  </w:abstractNum>
  <w:abstractNum w:abstractNumId="402">
    <w:nsid w:val="4EA76503"/>
    <w:multiLevelType w:val="singleLevel"/>
    <w:tmpl w:val="4EA76503"/>
    <w:lvl w:ilvl="0" w:tentative="0">
      <w:start w:val="21"/>
      <w:numFmt w:val="decimal"/>
      <w:lvlText w:val="%1."/>
      <w:lvlJc w:val="left"/>
      <w:rPr>
        <w:color w:val="3370FF"/>
      </w:rPr>
    </w:lvl>
  </w:abstractNum>
  <w:abstractNum w:abstractNumId="403">
    <w:nsid w:val="4F00C6B4"/>
    <w:multiLevelType w:val="singleLevel"/>
    <w:tmpl w:val="4F00C6B4"/>
    <w:lvl w:ilvl="0" w:tentative="0">
      <w:start w:val="0"/>
      <w:numFmt w:val="bullet"/>
      <w:lvlText w:val="￮"/>
      <w:lvlJc w:val="left"/>
      <w:rPr>
        <w:color w:val="3370FF"/>
      </w:rPr>
    </w:lvl>
  </w:abstractNum>
  <w:abstractNum w:abstractNumId="404">
    <w:nsid w:val="4F704EFF"/>
    <w:multiLevelType w:val="singleLevel"/>
    <w:tmpl w:val="4F704EFF"/>
    <w:lvl w:ilvl="0" w:tentative="0">
      <w:start w:val="3"/>
      <w:numFmt w:val="decimal"/>
      <w:lvlText w:val="%1."/>
      <w:lvlJc w:val="left"/>
      <w:rPr>
        <w:color w:val="3370FF"/>
      </w:rPr>
    </w:lvl>
  </w:abstractNum>
  <w:abstractNum w:abstractNumId="405">
    <w:nsid w:val="4F84D42E"/>
    <w:multiLevelType w:val="singleLevel"/>
    <w:tmpl w:val="4F84D42E"/>
    <w:lvl w:ilvl="0" w:tentative="0">
      <w:start w:val="0"/>
      <w:numFmt w:val="bullet"/>
      <w:lvlText w:val="￮"/>
      <w:lvlJc w:val="left"/>
      <w:rPr>
        <w:color w:val="3370FF"/>
      </w:rPr>
    </w:lvl>
  </w:abstractNum>
  <w:abstractNum w:abstractNumId="406">
    <w:nsid w:val="4FA7FC34"/>
    <w:multiLevelType w:val="singleLevel"/>
    <w:tmpl w:val="4FA7FC34"/>
    <w:lvl w:ilvl="0" w:tentative="0">
      <w:start w:val="12"/>
      <w:numFmt w:val="decimal"/>
      <w:lvlText w:val="%1."/>
      <w:lvlJc w:val="left"/>
      <w:rPr>
        <w:color w:val="3370FF"/>
      </w:rPr>
    </w:lvl>
  </w:abstractNum>
  <w:abstractNum w:abstractNumId="407">
    <w:nsid w:val="4FB438A5"/>
    <w:multiLevelType w:val="singleLevel"/>
    <w:tmpl w:val="4FB438A5"/>
    <w:lvl w:ilvl="0" w:tentative="0">
      <w:start w:val="1"/>
      <w:numFmt w:val="decimal"/>
      <w:lvlText w:val="%1."/>
      <w:lvlJc w:val="left"/>
      <w:rPr>
        <w:color w:val="3370FF"/>
      </w:rPr>
    </w:lvl>
  </w:abstractNum>
  <w:abstractNum w:abstractNumId="408">
    <w:nsid w:val="4FC06537"/>
    <w:multiLevelType w:val="singleLevel"/>
    <w:tmpl w:val="4FC06537"/>
    <w:lvl w:ilvl="0" w:tentative="0">
      <w:start w:val="0"/>
      <w:numFmt w:val="bullet"/>
      <w:lvlText w:val="￮"/>
      <w:lvlJc w:val="left"/>
      <w:rPr>
        <w:color w:val="3370FF"/>
      </w:rPr>
    </w:lvl>
  </w:abstractNum>
  <w:abstractNum w:abstractNumId="409">
    <w:nsid w:val="5119A603"/>
    <w:multiLevelType w:val="singleLevel"/>
    <w:tmpl w:val="5119A603"/>
    <w:lvl w:ilvl="0" w:tentative="0">
      <w:start w:val="0"/>
      <w:numFmt w:val="bullet"/>
      <w:lvlText w:val="￮"/>
      <w:lvlJc w:val="left"/>
      <w:rPr>
        <w:color w:val="3370FF"/>
      </w:rPr>
    </w:lvl>
  </w:abstractNum>
  <w:abstractNum w:abstractNumId="410">
    <w:nsid w:val="51C4BC33"/>
    <w:multiLevelType w:val="singleLevel"/>
    <w:tmpl w:val="51C4BC33"/>
    <w:lvl w:ilvl="0" w:tentative="0">
      <w:start w:val="0"/>
      <w:numFmt w:val="bullet"/>
      <w:lvlText w:val="￮"/>
      <w:lvlJc w:val="left"/>
      <w:rPr>
        <w:color w:val="3370FF"/>
      </w:rPr>
    </w:lvl>
  </w:abstractNum>
  <w:abstractNum w:abstractNumId="411">
    <w:nsid w:val="532FCC4A"/>
    <w:multiLevelType w:val="singleLevel"/>
    <w:tmpl w:val="532FCC4A"/>
    <w:lvl w:ilvl="0" w:tentative="0">
      <w:start w:val="0"/>
      <w:numFmt w:val="bullet"/>
      <w:lvlText w:val="￮"/>
      <w:lvlJc w:val="left"/>
      <w:rPr>
        <w:color w:val="3370FF"/>
      </w:rPr>
    </w:lvl>
  </w:abstractNum>
  <w:abstractNum w:abstractNumId="412">
    <w:nsid w:val="54701CA1"/>
    <w:multiLevelType w:val="singleLevel"/>
    <w:tmpl w:val="54701CA1"/>
    <w:lvl w:ilvl="0" w:tentative="0">
      <w:start w:val="0"/>
      <w:numFmt w:val="bullet"/>
      <w:lvlText w:val="￮"/>
      <w:lvlJc w:val="left"/>
      <w:rPr>
        <w:color w:val="3370FF"/>
      </w:rPr>
    </w:lvl>
  </w:abstractNum>
  <w:abstractNum w:abstractNumId="413">
    <w:nsid w:val="553D3464"/>
    <w:multiLevelType w:val="singleLevel"/>
    <w:tmpl w:val="553D3464"/>
    <w:lvl w:ilvl="0" w:tentative="0">
      <w:start w:val="0"/>
      <w:numFmt w:val="bullet"/>
      <w:lvlText w:val="￮"/>
      <w:lvlJc w:val="left"/>
      <w:rPr>
        <w:color w:val="3370FF"/>
      </w:rPr>
    </w:lvl>
  </w:abstractNum>
  <w:abstractNum w:abstractNumId="414">
    <w:nsid w:val="568750A4"/>
    <w:multiLevelType w:val="singleLevel"/>
    <w:tmpl w:val="568750A4"/>
    <w:lvl w:ilvl="0" w:tentative="0">
      <w:start w:val="0"/>
      <w:numFmt w:val="bullet"/>
      <w:lvlText w:val="￮"/>
      <w:lvlJc w:val="left"/>
      <w:rPr>
        <w:color w:val="3370FF"/>
      </w:rPr>
    </w:lvl>
  </w:abstractNum>
  <w:abstractNum w:abstractNumId="415">
    <w:nsid w:val="577016B9"/>
    <w:multiLevelType w:val="singleLevel"/>
    <w:tmpl w:val="577016B9"/>
    <w:lvl w:ilvl="0" w:tentative="0">
      <w:start w:val="2"/>
      <w:numFmt w:val="decimal"/>
      <w:lvlText w:val="%1."/>
      <w:lvlJc w:val="left"/>
      <w:rPr>
        <w:color w:val="3370FF"/>
      </w:rPr>
    </w:lvl>
  </w:abstractNum>
  <w:abstractNum w:abstractNumId="416">
    <w:nsid w:val="57D7D3A6"/>
    <w:multiLevelType w:val="singleLevel"/>
    <w:tmpl w:val="57D7D3A6"/>
    <w:lvl w:ilvl="0" w:tentative="0">
      <w:start w:val="2"/>
      <w:numFmt w:val="decimal"/>
      <w:lvlText w:val="%1."/>
      <w:lvlJc w:val="left"/>
      <w:rPr>
        <w:color w:val="3370FF"/>
      </w:rPr>
    </w:lvl>
  </w:abstractNum>
  <w:abstractNum w:abstractNumId="417">
    <w:nsid w:val="57DED440"/>
    <w:multiLevelType w:val="singleLevel"/>
    <w:tmpl w:val="57DED440"/>
    <w:lvl w:ilvl="0" w:tentative="0">
      <w:start w:val="0"/>
      <w:numFmt w:val="bullet"/>
      <w:lvlText w:val="￮"/>
      <w:lvlJc w:val="left"/>
      <w:rPr>
        <w:color w:val="3370FF"/>
      </w:rPr>
    </w:lvl>
  </w:abstractNum>
  <w:abstractNum w:abstractNumId="418">
    <w:nsid w:val="58765686"/>
    <w:multiLevelType w:val="singleLevel"/>
    <w:tmpl w:val="58765686"/>
    <w:lvl w:ilvl="0" w:tentative="0">
      <w:start w:val="0"/>
      <w:numFmt w:val="bullet"/>
      <w:lvlText w:val="￮"/>
      <w:lvlJc w:val="left"/>
      <w:rPr>
        <w:color w:val="3370FF"/>
      </w:rPr>
    </w:lvl>
  </w:abstractNum>
  <w:abstractNum w:abstractNumId="419">
    <w:nsid w:val="588B654D"/>
    <w:multiLevelType w:val="singleLevel"/>
    <w:tmpl w:val="588B654D"/>
    <w:lvl w:ilvl="0" w:tentative="0">
      <w:start w:val="0"/>
      <w:numFmt w:val="bullet"/>
      <w:lvlText w:val="￮"/>
      <w:lvlJc w:val="left"/>
      <w:rPr>
        <w:color w:val="3370FF"/>
      </w:rPr>
    </w:lvl>
  </w:abstractNum>
  <w:abstractNum w:abstractNumId="420">
    <w:nsid w:val="58D3E832"/>
    <w:multiLevelType w:val="singleLevel"/>
    <w:tmpl w:val="58D3E832"/>
    <w:lvl w:ilvl="0" w:tentative="0">
      <w:start w:val="10"/>
      <w:numFmt w:val="decimal"/>
      <w:lvlText w:val="%1."/>
      <w:lvlJc w:val="left"/>
      <w:rPr>
        <w:color w:val="3370FF"/>
      </w:rPr>
    </w:lvl>
  </w:abstractNum>
  <w:abstractNum w:abstractNumId="421">
    <w:nsid w:val="598DAF6D"/>
    <w:multiLevelType w:val="singleLevel"/>
    <w:tmpl w:val="598DAF6D"/>
    <w:lvl w:ilvl="0" w:tentative="0">
      <w:start w:val="0"/>
      <w:numFmt w:val="bullet"/>
      <w:lvlText w:val="￮"/>
      <w:lvlJc w:val="left"/>
      <w:rPr>
        <w:color w:val="3370FF"/>
      </w:rPr>
    </w:lvl>
  </w:abstractNum>
  <w:abstractNum w:abstractNumId="422">
    <w:nsid w:val="59ADCABA"/>
    <w:multiLevelType w:val="singleLevel"/>
    <w:tmpl w:val="59ADCABA"/>
    <w:lvl w:ilvl="0" w:tentative="0">
      <w:start w:val="3"/>
      <w:numFmt w:val="decimal"/>
      <w:lvlText w:val="%1."/>
      <w:lvlJc w:val="left"/>
      <w:rPr>
        <w:color w:val="3370FF"/>
      </w:rPr>
    </w:lvl>
  </w:abstractNum>
  <w:abstractNum w:abstractNumId="423">
    <w:nsid w:val="59EEFD2A"/>
    <w:multiLevelType w:val="singleLevel"/>
    <w:tmpl w:val="59EEFD2A"/>
    <w:lvl w:ilvl="0" w:tentative="0">
      <w:start w:val="0"/>
      <w:numFmt w:val="bullet"/>
      <w:lvlText w:val="￮"/>
      <w:lvlJc w:val="left"/>
      <w:rPr>
        <w:color w:val="3370FF"/>
      </w:rPr>
    </w:lvl>
  </w:abstractNum>
  <w:abstractNum w:abstractNumId="424">
    <w:nsid w:val="5A241D34"/>
    <w:multiLevelType w:val="singleLevel"/>
    <w:tmpl w:val="5A241D34"/>
    <w:lvl w:ilvl="0" w:tentative="0">
      <w:start w:val="0"/>
      <w:numFmt w:val="bullet"/>
      <w:lvlText w:val="￮"/>
      <w:lvlJc w:val="left"/>
      <w:rPr>
        <w:color w:val="3370FF"/>
      </w:rPr>
    </w:lvl>
  </w:abstractNum>
  <w:abstractNum w:abstractNumId="425">
    <w:nsid w:val="5A8377A7"/>
    <w:multiLevelType w:val="singleLevel"/>
    <w:tmpl w:val="5A8377A7"/>
    <w:lvl w:ilvl="0" w:tentative="0">
      <w:start w:val="19"/>
      <w:numFmt w:val="decimal"/>
      <w:lvlText w:val="%1."/>
      <w:lvlJc w:val="left"/>
      <w:rPr>
        <w:color w:val="3370FF"/>
      </w:rPr>
    </w:lvl>
  </w:abstractNum>
  <w:abstractNum w:abstractNumId="426">
    <w:nsid w:val="5A9EB8F4"/>
    <w:multiLevelType w:val="singleLevel"/>
    <w:tmpl w:val="5A9EB8F4"/>
    <w:lvl w:ilvl="0" w:tentative="0">
      <w:start w:val="0"/>
      <w:numFmt w:val="bullet"/>
      <w:lvlText w:val="￮"/>
      <w:lvlJc w:val="left"/>
      <w:rPr>
        <w:color w:val="3370FF"/>
      </w:rPr>
    </w:lvl>
  </w:abstractNum>
  <w:abstractNum w:abstractNumId="427">
    <w:nsid w:val="5AF675B9"/>
    <w:multiLevelType w:val="singleLevel"/>
    <w:tmpl w:val="5AF675B9"/>
    <w:lvl w:ilvl="0" w:tentative="0">
      <w:start w:val="0"/>
      <w:numFmt w:val="bullet"/>
      <w:lvlText w:val="￮"/>
      <w:lvlJc w:val="left"/>
      <w:rPr>
        <w:color w:val="3370FF"/>
      </w:rPr>
    </w:lvl>
  </w:abstractNum>
  <w:abstractNum w:abstractNumId="428">
    <w:nsid w:val="5B1CE604"/>
    <w:multiLevelType w:val="singleLevel"/>
    <w:tmpl w:val="5B1CE604"/>
    <w:lvl w:ilvl="0" w:tentative="0">
      <w:start w:val="0"/>
      <w:numFmt w:val="bullet"/>
      <w:lvlText w:val="￮"/>
      <w:lvlJc w:val="left"/>
      <w:rPr>
        <w:color w:val="3370FF"/>
      </w:rPr>
    </w:lvl>
  </w:abstractNum>
  <w:abstractNum w:abstractNumId="429">
    <w:nsid w:val="5B316E3C"/>
    <w:multiLevelType w:val="singleLevel"/>
    <w:tmpl w:val="5B316E3C"/>
    <w:lvl w:ilvl="0" w:tentative="0">
      <w:start w:val="0"/>
      <w:numFmt w:val="bullet"/>
      <w:lvlText w:val="￮"/>
      <w:lvlJc w:val="left"/>
      <w:rPr>
        <w:color w:val="3370FF"/>
      </w:rPr>
    </w:lvl>
  </w:abstractNum>
  <w:abstractNum w:abstractNumId="430">
    <w:nsid w:val="5CFE3973"/>
    <w:multiLevelType w:val="singleLevel"/>
    <w:tmpl w:val="5CFE3973"/>
    <w:lvl w:ilvl="0" w:tentative="0">
      <w:start w:val="3"/>
      <w:numFmt w:val="decimal"/>
      <w:lvlText w:val="%1."/>
      <w:lvlJc w:val="left"/>
      <w:rPr>
        <w:color w:val="3370FF"/>
      </w:rPr>
    </w:lvl>
  </w:abstractNum>
  <w:abstractNum w:abstractNumId="431">
    <w:nsid w:val="5E29AB5A"/>
    <w:multiLevelType w:val="singleLevel"/>
    <w:tmpl w:val="5E29AB5A"/>
    <w:lvl w:ilvl="0" w:tentative="0">
      <w:start w:val="0"/>
      <w:numFmt w:val="bullet"/>
      <w:lvlText w:val="￮"/>
      <w:lvlJc w:val="left"/>
      <w:rPr>
        <w:color w:val="3370FF"/>
      </w:rPr>
    </w:lvl>
  </w:abstractNum>
  <w:abstractNum w:abstractNumId="432">
    <w:nsid w:val="5E54D66B"/>
    <w:multiLevelType w:val="singleLevel"/>
    <w:tmpl w:val="5E54D66B"/>
    <w:lvl w:ilvl="0" w:tentative="0">
      <w:start w:val="6"/>
      <w:numFmt w:val="decimal"/>
      <w:lvlText w:val="%1."/>
      <w:lvlJc w:val="left"/>
      <w:rPr>
        <w:color w:val="3370FF"/>
      </w:rPr>
    </w:lvl>
  </w:abstractNum>
  <w:abstractNum w:abstractNumId="433">
    <w:nsid w:val="5E93CED7"/>
    <w:multiLevelType w:val="singleLevel"/>
    <w:tmpl w:val="5E93CED7"/>
    <w:lvl w:ilvl="0" w:tentative="0">
      <w:start w:val="0"/>
      <w:numFmt w:val="bullet"/>
      <w:lvlText w:val="￮"/>
      <w:lvlJc w:val="left"/>
      <w:rPr>
        <w:color w:val="3370FF"/>
      </w:rPr>
    </w:lvl>
  </w:abstractNum>
  <w:abstractNum w:abstractNumId="434">
    <w:nsid w:val="5EFCBBDA"/>
    <w:multiLevelType w:val="singleLevel"/>
    <w:tmpl w:val="5EFCBBDA"/>
    <w:lvl w:ilvl="0" w:tentative="0">
      <w:start w:val="3"/>
      <w:numFmt w:val="decimal"/>
      <w:lvlText w:val="%1."/>
      <w:lvlJc w:val="left"/>
      <w:rPr>
        <w:color w:val="3370FF"/>
      </w:rPr>
    </w:lvl>
  </w:abstractNum>
  <w:abstractNum w:abstractNumId="435">
    <w:nsid w:val="5F098F1B"/>
    <w:multiLevelType w:val="singleLevel"/>
    <w:tmpl w:val="5F098F1B"/>
    <w:lvl w:ilvl="0" w:tentative="0">
      <w:start w:val="0"/>
      <w:numFmt w:val="bullet"/>
      <w:lvlText w:val="￮"/>
      <w:lvlJc w:val="left"/>
      <w:rPr>
        <w:color w:val="3370FF"/>
      </w:rPr>
    </w:lvl>
  </w:abstractNum>
  <w:abstractNum w:abstractNumId="436">
    <w:nsid w:val="5FB3A0AC"/>
    <w:multiLevelType w:val="singleLevel"/>
    <w:tmpl w:val="5FB3A0AC"/>
    <w:lvl w:ilvl="0" w:tentative="0">
      <w:start w:val="12"/>
      <w:numFmt w:val="decimal"/>
      <w:lvlText w:val="%1."/>
      <w:lvlJc w:val="left"/>
      <w:rPr>
        <w:color w:val="3370FF"/>
      </w:rPr>
    </w:lvl>
  </w:abstractNum>
  <w:abstractNum w:abstractNumId="437">
    <w:nsid w:val="5FCE4367"/>
    <w:multiLevelType w:val="singleLevel"/>
    <w:tmpl w:val="5FCE4367"/>
    <w:lvl w:ilvl="0" w:tentative="0">
      <w:start w:val="0"/>
      <w:numFmt w:val="bullet"/>
      <w:lvlText w:val="￮"/>
      <w:lvlJc w:val="left"/>
      <w:rPr>
        <w:color w:val="3370FF"/>
      </w:rPr>
    </w:lvl>
  </w:abstractNum>
  <w:abstractNum w:abstractNumId="438">
    <w:nsid w:val="5FFFB1A7"/>
    <w:multiLevelType w:val="singleLevel"/>
    <w:tmpl w:val="5FFFB1A7"/>
    <w:lvl w:ilvl="0" w:tentative="0">
      <w:start w:val="0"/>
      <w:numFmt w:val="bullet"/>
      <w:lvlText w:val="￮"/>
      <w:lvlJc w:val="left"/>
      <w:rPr>
        <w:color w:val="3370FF"/>
      </w:rPr>
    </w:lvl>
  </w:abstractNum>
  <w:abstractNum w:abstractNumId="439">
    <w:nsid w:val="60054CB4"/>
    <w:multiLevelType w:val="singleLevel"/>
    <w:tmpl w:val="60054CB4"/>
    <w:lvl w:ilvl="0" w:tentative="0">
      <w:start w:val="0"/>
      <w:numFmt w:val="bullet"/>
      <w:lvlText w:val="￮"/>
      <w:lvlJc w:val="left"/>
      <w:rPr>
        <w:color w:val="3370FF"/>
      </w:rPr>
    </w:lvl>
  </w:abstractNum>
  <w:abstractNum w:abstractNumId="440">
    <w:nsid w:val="60382F6E"/>
    <w:multiLevelType w:val="singleLevel"/>
    <w:tmpl w:val="60382F6E"/>
    <w:lvl w:ilvl="0" w:tentative="0">
      <w:start w:val="5"/>
      <w:numFmt w:val="decimal"/>
      <w:lvlText w:val="%1."/>
      <w:lvlJc w:val="left"/>
      <w:rPr>
        <w:color w:val="3370FF"/>
      </w:rPr>
    </w:lvl>
  </w:abstractNum>
  <w:abstractNum w:abstractNumId="441">
    <w:nsid w:val="603A41D5"/>
    <w:multiLevelType w:val="singleLevel"/>
    <w:tmpl w:val="603A41D5"/>
    <w:lvl w:ilvl="0" w:tentative="0">
      <w:start w:val="1"/>
      <w:numFmt w:val="decimal"/>
      <w:lvlText w:val="%1."/>
      <w:lvlJc w:val="left"/>
      <w:rPr>
        <w:color w:val="3370FF"/>
      </w:rPr>
    </w:lvl>
  </w:abstractNum>
  <w:abstractNum w:abstractNumId="442">
    <w:nsid w:val="610EFE5C"/>
    <w:multiLevelType w:val="singleLevel"/>
    <w:tmpl w:val="610EFE5C"/>
    <w:lvl w:ilvl="0" w:tentative="0">
      <w:start w:val="0"/>
      <w:numFmt w:val="bullet"/>
      <w:lvlText w:val="￮"/>
      <w:lvlJc w:val="left"/>
      <w:rPr>
        <w:color w:val="3370FF"/>
      </w:rPr>
    </w:lvl>
  </w:abstractNum>
  <w:abstractNum w:abstractNumId="443">
    <w:nsid w:val="61B89BA7"/>
    <w:multiLevelType w:val="singleLevel"/>
    <w:tmpl w:val="61B89BA7"/>
    <w:lvl w:ilvl="0" w:tentative="0">
      <w:start w:val="0"/>
      <w:numFmt w:val="bullet"/>
      <w:lvlText w:val="￮"/>
      <w:lvlJc w:val="left"/>
      <w:rPr>
        <w:color w:val="3370FF"/>
      </w:rPr>
    </w:lvl>
  </w:abstractNum>
  <w:abstractNum w:abstractNumId="444">
    <w:nsid w:val="629F7852"/>
    <w:multiLevelType w:val="singleLevel"/>
    <w:tmpl w:val="629F7852"/>
    <w:lvl w:ilvl="0" w:tentative="0">
      <w:start w:val="0"/>
      <w:numFmt w:val="bullet"/>
      <w:lvlText w:val="￮"/>
      <w:lvlJc w:val="left"/>
      <w:rPr>
        <w:color w:val="3370FF"/>
      </w:rPr>
    </w:lvl>
  </w:abstractNum>
  <w:abstractNum w:abstractNumId="445">
    <w:nsid w:val="63645CC9"/>
    <w:multiLevelType w:val="singleLevel"/>
    <w:tmpl w:val="63645CC9"/>
    <w:lvl w:ilvl="0" w:tentative="0">
      <w:start w:val="0"/>
      <w:numFmt w:val="bullet"/>
      <w:lvlText w:val="￮"/>
      <w:lvlJc w:val="left"/>
      <w:rPr>
        <w:color w:val="3370FF"/>
      </w:rPr>
    </w:lvl>
  </w:abstractNum>
  <w:abstractNum w:abstractNumId="446">
    <w:nsid w:val="63B12E74"/>
    <w:multiLevelType w:val="singleLevel"/>
    <w:tmpl w:val="63B12E74"/>
    <w:lvl w:ilvl="0" w:tentative="0">
      <w:start w:val="0"/>
      <w:numFmt w:val="bullet"/>
      <w:lvlText w:val="￮"/>
      <w:lvlJc w:val="left"/>
      <w:rPr>
        <w:color w:val="3370FF"/>
      </w:rPr>
    </w:lvl>
  </w:abstractNum>
  <w:abstractNum w:abstractNumId="447">
    <w:nsid w:val="64574ED8"/>
    <w:multiLevelType w:val="singleLevel"/>
    <w:tmpl w:val="64574ED8"/>
    <w:lvl w:ilvl="0" w:tentative="0">
      <w:start w:val="0"/>
      <w:numFmt w:val="bullet"/>
      <w:lvlText w:val="￮"/>
      <w:lvlJc w:val="left"/>
      <w:rPr>
        <w:color w:val="3370FF"/>
      </w:rPr>
    </w:lvl>
  </w:abstractNum>
  <w:abstractNum w:abstractNumId="448">
    <w:nsid w:val="64B5E6EF"/>
    <w:multiLevelType w:val="singleLevel"/>
    <w:tmpl w:val="64B5E6EF"/>
    <w:lvl w:ilvl="0" w:tentative="0">
      <w:start w:val="0"/>
      <w:numFmt w:val="bullet"/>
      <w:lvlText w:val="￮"/>
      <w:lvlJc w:val="left"/>
      <w:rPr>
        <w:color w:val="3370FF"/>
      </w:rPr>
    </w:lvl>
  </w:abstractNum>
  <w:abstractNum w:abstractNumId="449">
    <w:nsid w:val="64C0CB79"/>
    <w:multiLevelType w:val="singleLevel"/>
    <w:tmpl w:val="64C0CB79"/>
    <w:lvl w:ilvl="0" w:tentative="0">
      <w:start w:val="0"/>
      <w:numFmt w:val="bullet"/>
      <w:lvlText w:val="￮"/>
      <w:lvlJc w:val="left"/>
      <w:rPr>
        <w:color w:val="3370FF"/>
      </w:rPr>
    </w:lvl>
  </w:abstractNum>
  <w:abstractNum w:abstractNumId="450">
    <w:nsid w:val="651422BE"/>
    <w:multiLevelType w:val="singleLevel"/>
    <w:tmpl w:val="651422BE"/>
    <w:lvl w:ilvl="0" w:tentative="0">
      <w:start w:val="0"/>
      <w:numFmt w:val="bullet"/>
      <w:lvlText w:val="￮"/>
      <w:lvlJc w:val="left"/>
      <w:rPr>
        <w:color w:val="3370FF"/>
      </w:rPr>
    </w:lvl>
  </w:abstractNum>
  <w:abstractNum w:abstractNumId="451">
    <w:nsid w:val="651AF6BB"/>
    <w:multiLevelType w:val="singleLevel"/>
    <w:tmpl w:val="651AF6BB"/>
    <w:lvl w:ilvl="0" w:tentative="0">
      <w:start w:val="0"/>
      <w:numFmt w:val="bullet"/>
      <w:lvlText w:val="￮"/>
      <w:lvlJc w:val="left"/>
      <w:rPr>
        <w:color w:val="3370FF"/>
      </w:rPr>
    </w:lvl>
  </w:abstractNum>
  <w:abstractNum w:abstractNumId="452">
    <w:nsid w:val="659EB354"/>
    <w:multiLevelType w:val="singleLevel"/>
    <w:tmpl w:val="659EB354"/>
    <w:lvl w:ilvl="0" w:tentative="0">
      <w:start w:val="0"/>
      <w:numFmt w:val="bullet"/>
      <w:lvlText w:val="￮"/>
      <w:lvlJc w:val="left"/>
      <w:rPr>
        <w:color w:val="3370FF"/>
      </w:rPr>
    </w:lvl>
  </w:abstractNum>
  <w:abstractNum w:abstractNumId="453">
    <w:nsid w:val="65CD0074"/>
    <w:multiLevelType w:val="singleLevel"/>
    <w:tmpl w:val="65CD0074"/>
    <w:lvl w:ilvl="0" w:tentative="0">
      <w:start w:val="0"/>
      <w:numFmt w:val="bullet"/>
      <w:lvlText w:val="￮"/>
      <w:lvlJc w:val="left"/>
      <w:rPr>
        <w:color w:val="3370FF"/>
      </w:rPr>
    </w:lvl>
  </w:abstractNum>
  <w:abstractNum w:abstractNumId="454">
    <w:nsid w:val="6764C469"/>
    <w:multiLevelType w:val="singleLevel"/>
    <w:tmpl w:val="6764C469"/>
    <w:lvl w:ilvl="0" w:tentative="0">
      <w:start w:val="1"/>
      <w:numFmt w:val="decimal"/>
      <w:lvlText w:val="%1."/>
      <w:lvlJc w:val="left"/>
      <w:rPr>
        <w:color w:val="3370FF"/>
      </w:rPr>
    </w:lvl>
  </w:abstractNum>
  <w:abstractNum w:abstractNumId="455">
    <w:nsid w:val="68259700"/>
    <w:multiLevelType w:val="singleLevel"/>
    <w:tmpl w:val="68259700"/>
    <w:lvl w:ilvl="0" w:tentative="0">
      <w:start w:val="0"/>
      <w:numFmt w:val="bullet"/>
      <w:lvlText w:val="￮"/>
      <w:lvlJc w:val="left"/>
      <w:rPr>
        <w:color w:val="3370FF"/>
      </w:rPr>
    </w:lvl>
  </w:abstractNum>
  <w:abstractNum w:abstractNumId="456">
    <w:nsid w:val="68B298F7"/>
    <w:multiLevelType w:val="singleLevel"/>
    <w:tmpl w:val="68B298F7"/>
    <w:lvl w:ilvl="0" w:tentative="0">
      <w:start w:val="0"/>
      <w:numFmt w:val="bullet"/>
      <w:lvlText w:val="￮"/>
      <w:lvlJc w:val="left"/>
      <w:rPr>
        <w:color w:val="3370FF"/>
      </w:rPr>
    </w:lvl>
  </w:abstractNum>
  <w:abstractNum w:abstractNumId="457">
    <w:nsid w:val="698BD973"/>
    <w:multiLevelType w:val="singleLevel"/>
    <w:tmpl w:val="698BD973"/>
    <w:lvl w:ilvl="0" w:tentative="0">
      <w:start w:val="0"/>
      <w:numFmt w:val="bullet"/>
      <w:lvlText w:val="￮"/>
      <w:lvlJc w:val="left"/>
      <w:rPr>
        <w:color w:val="3370FF"/>
      </w:rPr>
    </w:lvl>
  </w:abstractNum>
  <w:abstractNum w:abstractNumId="458">
    <w:nsid w:val="69DB512B"/>
    <w:multiLevelType w:val="singleLevel"/>
    <w:tmpl w:val="69DB512B"/>
    <w:lvl w:ilvl="0" w:tentative="0">
      <w:start w:val="0"/>
      <w:numFmt w:val="bullet"/>
      <w:lvlText w:val="￮"/>
      <w:lvlJc w:val="left"/>
      <w:rPr>
        <w:color w:val="3370FF"/>
      </w:rPr>
    </w:lvl>
  </w:abstractNum>
  <w:abstractNum w:abstractNumId="459">
    <w:nsid w:val="6AABDF48"/>
    <w:multiLevelType w:val="singleLevel"/>
    <w:tmpl w:val="6AABDF48"/>
    <w:lvl w:ilvl="0" w:tentative="0">
      <w:start w:val="0"/>
      <w:numFmt w:val="bullet"/>
      <w:lvlText w:val="￮"/>
      <w:lvlJc w:val="left"/>
      <w:rPr>
        <w:color w:val="3370FF"/>
      </w:rPr>
    </w:lvl>
  </w:abstractNum>
  <w:abstractNum w:abstractNumId="460">
    <w:nsid w:val="6AFC2A1C"/>
    <w:multiLevelType w:val="singleLevel"/>
    <w:tmpl w:val="6AFC2A1C"/>
    <w:lvl w:ilvl="0" w:tentative="0">
      <w:start w:val="7"/>
      <w:numFmt w:val="decimal"/>
      <w:lvlText w:val="%1."/>
      <w:lvlJc w:val="left"/>
      <w:rPr>
        <w:color w:val="3370FF"/>
      </w:rPr>
    </w:lvl>
  </w:abstractNum>
  <w:abstractNum w:abstractNumId="461">
    <w:nsid w:val="6B20502E"/>
    <w:multiLevelType w:val="singleLevel"/>
    <w:tmpl w:val="6B20502E"/>
    <w:lvl w:ilvl="0" w:tentative="0">
      <w:start w:val="0"/>
      <w:numFmt w:val="bullet"/>
      <w:lvlText w:val="￮"/>
      <w:lvlJc w:val="left"/>
      <w:rPr>
        <w:color w:val="3370FF"/>
      </w:rPr>
    </w:lvl>
  </w:abstractNum>
  <w:abstractNum w:abstractNumId="462">
    <w:nsid w:val="6B293770"/>
    <w:multiLevelType w:val="singleLevel"/>
    <w:tmpl w:val="6B293770"/>
    <w:lvl w:ilvl="0" w:tentative="0">
      <w:start w:val="0"/>
      <w:numFmt w:val="bullet"/>
      <w:lvlText w:val="￮"/>
      <w:lvlJc w:val="left"/>
      <w:rPr>
        <w:color w:val="3370FF"/>
      </w:rPr>
    </w:lvl>
  </w:abstractNum>
  <w:abstractNum w:abstractNumId="463">
    <w:nsid w:val="6C05E8B2"/>
    <w:multiLevelType w:val="singleLevel"/>
    <w:tmpl w:val="6C05E8B2"/>
    <w:lvl w:ilvl="0" w:tentative="0">
      <w:start w:val="0"/>
      <w:numFmt w:val="bullet"/>
      <w:lvlText w:val="￮"/>
      <w:lvlJc w:val="left"/>
      <w:rPr>
        <w:color w:val="3370FF"/>
      </w:rPr>
    </w:lvl>
  </w:abstractNum>
  <w:abstractNum w:abstractNumId="464">
    <w:nsid w:val="6C0BE2D1"/>
    <w:multiLevelType w:val="singleLevel"/>
    <w:tmpl w:val="6C0BE2D1"/>
    <w:lvl w:ilvl="0" w:tentative="0">
      <w:start w:val="0"/>
      <w:numFmt w:val="bullet"/>
      <w:lvlText w:val="￮"/>
      <w:lvlJc w:val="left"/>
      <w:rPr>
        <w:color w:val="3370FF"/>
      </w:rPr>
    </w:lvl>
  </w:abstractNum>
  <w:abstractNum w:abstractNumId="465">
    <w:nsid w:val="6C740873"/>
    <w:multiLevelType w:val="singleLevel"/>
    <w:tmpl w:val="6C740873"/>
    <w:lvl w:ilvl="0" w:tentative="0">
      <w:start w:val="0"/>
      <w:numFmt w:val="bullet"/>
      <w:lvlText w:val="￮"/>
      <w:lvlJc w:val="left"/>
      <w:rPr>
        <w:color w:val="3370FF"/>
      </w:rPr>
    </w:lvl>
  </w:abstractNum>
  <w:abstractNum w:abstractNumId="466">
    <w:nsid w:val="6D423078"/>
    <w:multiLevelType w:val="singleLevel"/>
    <w:tmpl w:val="6D423078"/>
    <w:lvl w:ilvl="0" w:tentative="0">
      <w:start w:val="0"/>
      <w:numFmt w:val="bullet"/>
      <w:lvlText w:val="￮"/>
      <w:lvlJc w:val="left"/>
      <w:rPr>
        <w:color w:val="3370FF"/>
      </w:rPr>
    </w:lvl>
  </w:abstractNum>
  <w:abstractNum w:abstractNumId="467">
    <w:nsid w:val="6E840AC9"/>
    <w:multiLevelType w:val="singleLevel"/>
    <w:tmpl w:val="6E840AC9"/>
    <w:lvl w:ilvl="0" w:tentative="0">
      <w:start w:val="0"/>
      <w:numFmt w:val="bullet"/>
      <w:lvlText w:val="￮"/>
      <w:lvlJc w:val="left"/>
      <w:rPr>
        <w:color w:val="3370FF"/>
      </w:rPr>
    </w:lvl>
  </w:abstractNum>
  <w:abstractNum w:abstractNumId="468">
    <w:nsid w:val="6EA3DCF1"/>
    <w:multiLevelType w:val="singleLevel"/>
    <w:tmpl w:val="6EA3DCF1"/>
    <w:lvl w:ilvl="0" w:tentative="0">
      <w:start w:val="0"/>
      <w:numFmt w:val="bullet"/>
      <w:lvlText w:val="￮"/>
      <w:lvlJc w:val="left"/>
      <w:rPr>
        <w:color w:val="3370FF"/>
      </w:rPr>
    </w:lvl>
  </w:abstractNum>
  <w:abstractNum w:abstractNumId="469">
    <w:nsid w:val="6F600250"/>
    <w:multiLevelType w:val="singleLevel"/>
    <w:tmpl w:val="6F600250"/>
    <w:lvl w:ilvl="0" w:tentative="0">
      <w:start w:val="0"/>
      <w:numFmt w:val="bullet"/>
      <w:lvlText w:val="￮"/>
      <w:lvlJc w:val="left"/>
      <w:rPr>
        <w:color w:val="3370FF"/>
      </w:rPr>
    </w:lvl>
  </w:abstractNum>
  <w:abstractNum w:abstractNumId="470">
    <w:nsid w:val="6FAFF6A1"/>
    <w:multiLevelType w:val="singleLevel"/>
    <w:tmpl w:val="6FAFF6A1"/>
    <w:lvl w:ilvl="0" w:tentative="0">
      <w:start w:val="11"/>
      <w:numFmt w:val="decimal"/>
      <w:lvlText w:val="%1."/>
      <w:lvlJc w:val="left"/>
      <w:rPr>
        <w:color w:val="3370FF"/>
      </w:rPr>
    </w:lvl>
  </w:abstractNum>
  <w:abstractNum w:abstractNumId="471">
    <w:nsid w:val="700FDCEF"/>
    <w:multiLevelType w:val="singleLevel"/>
    <w:tmpl w:val="700FDCEF"/>
    <w:lvl w:ilvl="0" w:tentative="0">
      <w:start w:val="0"/>
      <w:numFmt w:val="bullet"/>
      <w:lvlText w:val="￮"/>
      <w:lvlJc w:val="left"/>
      <w:rPr>
        <w:color w:val="3370FF"/>
      </w:rPr>
    </w:lvl>
  </w:abstractNum>
  <w:abstractNum w:abstractNumId="472">
    <w:nsid w:val="70381596"/>
    <w:multiLevelType w:val="singleLevel"/>
    <w:tmpl w:val="70381596"/>
    <w:lvl w:ilvl="0" w:tentative="0">
      <w:start w:val="4"/>
      <w:numFmt w:val="decimal"/>
      <w:lvlText w:val="%1."/>
      <w:lvlJc w:val="left"/>
      <w:rPr>
        <w:color w:val="3370FF"/>
      </w:rPr>
    </w:lvl>
  </w:abstractNum>
  <w:abstractNum w:abstractNumId="473">
    <w:nsid w:val="70AE371C"/>
    <w:multiLevelType w:val="singleLevel"/>
    <w:tmpl w:val="70AE371C"/>
    <w:lvl w:ilvl="0" w:tentative="0">
      <w:start w:val="0"/>
      <w:numFmt w:val="bullet"/>
      <w:lvlText w:val="￮"/>
      <w:lvlJc w:val="left"/>
      <w:rPr>
        <w:color w:val="3370FF"/>
      </w:rPr>
    </w:lvl>
  </w:abstractNum>
  <w:abstractNum w:abstractNumId="474">
    <w:nsid w:val="70F95E71"/>
    <w:multiLevelType w:val="singleLevel"/>
    <w:tmpl w:val="70F95E71"/>
    <w:lvl w:ilvl="0" w:tentative="0">
      <w:start w:val="0"/>
      <w:numFmt w:val="bullet"/>
      <w:lvlText w:val="￮"/>
      <w:lvlJc w:val="left"/>
      <w:rPr>
        <w:color w:val="3370FF"/>
      </w:rPr>
    </w:lvl>
  </w:abstractNum>
  <w:abstractNum w:abstractNumId="475">
    <w:nsid w:val="72183CF9"/>
    <w:multiLevelType w:val="singleLevel"/>
    <w:tmpl w:val="72183CF9"/>
    <w:lvl w:ilvl="0" w:tentative="0">
      <w:start w:val="0"/>
      <w:numFmt w:val="bullet"/>
      <w:lvlText w:val="￮"/>
      <w:lvlJc w:val="left"/>
      <w:rPr>
        <w:color w:val="3370FF"/>
      </w:rPr>
    </w:lvl>
  </w:abstractNum>
  <w:abstractNum w:abstractNumId="476">
    <w:nsid w:val="724BD372"/>
    <w:multiLevelType w:val="singleLevel"/>
    <w:tmpl w:val="724BD372"/>
    <w:lvl w:ilvl="0" w:tentative="0">
      <w:start w:val="2"/>
      <w:numFmt w:val="decimal"/>
      <w:lvlText w:val="%1."/>
      <w:lvlJc w:val="left"/>
      <w:rPr>
        <w:color w:val="3370FF"/>
      </w:rPr>
    </w:lvl>
  </w:abstractNum>
  <w:abstractNum w:abstractNumId="477">
    <w:nsid w:val="72D8DA4C"/>
    <w:multiLevelType w:val="singleLevel"/>
    <w:tmpl w:val="72D8DA4C"/>
    <w:lvl w:ilvl="0" w:tentative="0">
      <w:start w:val="7"/>
      <w:numFmt w:val="decimal"/>
      <w:lvlText w:val="%1."/>
      <w:lvlJc w:val="left"/>
      <w:rPr>
        <w:color w:val="3370FF"/>
      </w:rPr>
    </w:lvl>
  </w:abstractNum>
  <w:abstractNum w:abstractNumId="478">
    <w:nsid w:val="72E803E3"/>
    <w:multiLevelType w:val="singleLevel"/>
    <w:tmpl w:val="72E803E3"/>
    <w:lvl w:ilvl="0" w:tentative="0">
      <w:start w:val="0"/>
      <w:numFmt w:val="bullet"/>
      <w:lvlText w:val="￮"/>
      <w:lvlJc w:val="left"/>
      <w:rPr>
        <w:color w:val="3370FF"/>
      </w:rPr>
    </w:lvl>
  </w:abstractNum>
  <w:abstractNum w:abstractNumId="479">
    <w:nsid w:val="7321C756"/>
    <w:multiLevelType w:val="singleLevel"/>
    <w:tmpl w:val="7321C756"/>
    <w:lvl w:ilvl="0" w:tentative="0">
      <w:start w:val="42"/>
      <w:numFmt w:val="decimal"/>
      <w:lvlText w:val="%1."/>
      <w:lvlJc w:val="left"/>
      <w:rPr>
        <w:color w:val="3370FF"/>
      </w:rPr>
    </w:lvl>
  </w:abstractNum>
  <w:abstractNum w:abstractNumId="480">
    <w:nsid w:val="744F3566"/>
    <w:multiLevelType w:val="singleLevel"/>
    <w:tmpl w:val="744F3566"/>
    <w:lvl w:ilvl="0" w:tentative="0">
      <w:start w:val="0"/>
      <w:numFmt w:val="bullet"/>
      <w:lvlText w:val="￮"/>
      <w:lvlJc w:val="left"/>
      <w:rPr>
        <w:color w:val="3370FF"/>
      </w:rPr>
    </w:lvl>
  </w:abstractNum>
  <w:abstractNum w:abstractNumId="481">
    <w:nsid w:val="746DB97C"/>
    <w:multiLevelType w:val="singleLevel"/>
    <w:tmpl w:val="746DB97C"/>
    <w:lvl w:ilvl="0" w:tentative="0">
      <w:start w:val="0"/>
      <w:numFmt w:val="bullet"/>
      <w:lvlText w:val="￮"/>
      <w:lvlJc w:val="left"/>
      <w:rPr>
        <w:color w:val="3370FF"/>
      </w:rPr>
    </w:lvl>
  </w:abstractNum>
  <w:abstractNum w:abstractNumId="482">
    <w:nsid w:val="7499D7B3"/>
    <w:multiLevelType w:val="singleLevel"/>
    <w:tmpl w:val="7499D7B3"/>
    <w:lvl w:ilvl="0" w:tentative="0">
      <w:start w:val="0"/>
      <w:numFmt w:val="bullet"/>
      <w:lvlText w:val="￮"/>
      <w:lvlJc w:val="left"/>
      <w:rPr>
        <w:color w:val="3370FF"/>
      </w:rPr>
    </w:lvl>
  </w:abstractNum>
  <w:abstractNum w:abstractNumId="483">
    <w:nsid w:val="74C28B35"/>
    <w:multiLevelType w:val="singleLevel"/>
    <w:tmpl w:val="74C28B35"/>
    <w:lvl w:ilvl="0" w:tentative="0">
      <w:start w:val="12"/>
      <w:numFmt w:val="decimal"/>
      <w:lvlText w:val="%1."/>
      <w:lvlJc w:val="left"/>
      <w:rPr>
        <w:color w:val="3370FF"/>
      </w:rPr>
    </w:lvl>
  </w:abstractNum>
  <w:abstractNum w:abstractNumId="484">
    <w:nsid w:val="75C77F0D"/>
    <w:multiLevelType w:val="singleLevel"/>
    <w:tmpl w:val="75C77F0D"/>
    <w:lvl w:ilvl="0" w:tentative="0">
      <w:start w:val="0"/>
      <w:numFmt w:val="bullet"/>
      <w:lvlText w:val="￮"/>
      <w:lvlJc w:val="left"/>
      <w:rPr>
        <w:color w:val="3370FF"/>
      </w:rPr>
    </w:lvl>
  </w:abstractNum>
  <w:abstractNum w:abstractNumId="485">
    <w:nsid w:val="761AFD5F"/>
    <w:multiLevelType w:val="singleLevel"/>
    <w:tmpl w:val="761AFD5F"/>
    <w:lvl w:ilvl="0" w:tentative="0">
      <w:start w:val="0"/>
      <w:numFmt w:val="bullet"/>
      <w:lvlText w:val="￮"/>
      <w:lvlJc w:val="left"/>
      <w:rPr>
        <w:color w:val="3370FF"/>
      </w:rPr>
    </w:lvl>
  </w:abstractNum>
  <w:abstractNum w:abstractNumId="486">
    <w:nsid w:val="7657892B"/>
    <w:multiLevelType w:val="singleLevel"/>
    <w:tmpl w:val="7657892B"/>
    <w:lvl w:ilvl="0" w:tentative="0">
      <w:start w:val="0"/>
      <w:numFmt w:val="bullet"/>
      <w:lvlText w:val="￮"/>
      <w:lvlJc w:val="left"/>
      <w:rPr>
        <w:color w:val="3370FF"/>
      </w:rPr>
    </w:lvl>
  </w:abstractNum>
  <w:abstractNum w:abstractNumId="487">
    <w:nsid w:val="76A26DF9"/>
    <w:multiLevelType w:val="singleLevel"/>
    <w:tmpl w:val="76A26DF9"/>
    <w:lvl w:ilvl="0" w:tentative="0">
      <w:start w:val="0"/>
      <w:numFmt w:val="bullet"/>
      <w:lvlText w:val="￮"/>
      <w:lvlJc w:val="left"/>
      <w:rPr>
        <w:color w:val="3370FF"/>
      </w:rPr>
    </w:lvl>
  </w:abstractNum>
  <w:abstractNum w:abstractNumId="488">
    <w:nsid w:val="773C851D"/>
    <w:multiLevelType w:val="singleLevel"/>
    <w:tmpl w:val="773C851D"/>
    <w:lvl w:ilvl="0" w:tentative="0">
      <w:start w:val="0"/>
      <w:numFmt w:val="bullet"/>
      <w:lvlText w:val="￮"/>
      <w:lvlJc w:val="left"/>
      <w:rPr>
        <w:color w:val="3370FF"/>
      </w:rPr>
    </w:lvl>
  </w:abstractNum>
  <w:abstractNum w:abstractNumId="489">
    <w:nsid w:val="77633216"/>
    <w:multiLevelType w:val="singleLevel"/>
    <w:tmpl w:val="77633216"/>
    <w:lvl w:ilvl="0" w:tentative="0">
      <w:start w:val="0"/>
      <w:numFmt w:val="bullet"/>
      <w:lvlText w:val="￮"/>
      <w:lvlJc w:val="left"/>
      <w:rPr>
        <w:color w:val="3370FF"/>
      </w:rPr>
    </w:lvl>
  </w:abstractNum>
  <w:abstractNum w:abstractNumId="490">
    <w:nsid w:val="77ECEA79"/>
    <w:multiLevelType w:val="singleLevel"/>
    <w:tmpl w:val="77ECEA79"/>
    <w:lvl w:ilvl="0" w:tentative="0">
      <w:start w:val="0"/>
      <w:numFmt w:val="bullet"/>
      <w:lvlText w:val="￮"/>
      <w:lvlJc w:val="left"/>
      <w:rPr>
        <w:color w:val="3370FF"/>
      </w:rPr>
    </w:lvl>
  </w:abstractNum>
  <w:abstractNum w:abstractNumId="491">
    <w:nsid w:val="7815FD7C"/>
    <w:multiLevelType w:val="singleLevel"/>
    <w:tmpl w:val="7815FD7C"/>
    <w:lvl w:ilvl="0" w:tentative="0">
      <w:start w:val="0"/>
      <w:numFmt w:val="bullet"/>
      <w:lvlText w:val="￮"/>
      <w:lvlJc w:val="left"/>
      <w:rPr>
        <w:color w:val="3370FF"/>
      </w:rPr>
    </w:lvl>
  </w:abstractNum>
  <w:abstractNum w:abstractNumId="492">
    <w:nsid w:val="79AA4FA4"/>
    <w:multiLevelType w:val="singleLevel"/>
    <w:tmpl w:val="79AA4FA4"/>
    <w:lvl w:ilvl="0" w:tentative="0">
      <w:start w:val="0"/>
      <w:numFmt w:val="bullet"/>
      <w:lvlText w:val="￮"/>
      <w:lvlJc w:val="left"/>
      <w:rPr>
        <w:color w:val="3370FF"/>
      </w:rPr>
    </w:lvl>
  </w:abstractNum>
  <w:abstractNum w:abstractNumId="493">
    <w:nsid w:val="7B1E29B8"/>
    <w:multiLevelType w:val="singleLevel"/>
    <w:tmpl w:val="7B1E29B8"/>
    <w:lvl w:ilvl="0" w:tentative="0">
      <w:start w:val="0"/>
      <w:numFmt w:val="bullet"/>
      <w:lvlText w:val="￮"/>
      <w:lvlJc w:val="left"/>
      <w:rPr>
        <w:color w:val="3370FF"/>
      </w:rPr>
    </w:lvl>
  </w:abstractNum>
  <w:abstractNum w:abstractNumId="494">
    <w:nsid w:val="7B5EF1B4"/>
    <w:multiLevelType w:val="singleLevel"/>
    <w:tmpl w:val="7B5EF1B4"/>
    <w:lvl w:ilvl="0" w:tentative="0">
      <w:start w:val="3"/>
      <w:numFmt w:val="decimal"/>
      <w:lvlText w:val="%1."/>
      <w:lvlJc w:val="left"/>
      <w:rPr>
        <w:color w:val="3370FF"/>
      </w:rPr>
    </w:lvl>
  </w:abstractNum>
  <w:abstractNum w:abstractNumId="495">
    <w:nsid w:val="7C246926"/>
    <w:multiLevelType w:val="singleLevel"/>
    <w:tmpl w:val="7C246926"/>
    <w:lvl w:ilvl="0" w:tentative="0">
      <w:start w:val="6"/>
      <w:numFmt w:val="decimal"/>
      <w:lvlText w:val="%1."/>
      <w:lvlJc w:val="left"/>
      <w:rPr>
        <w:color w:val="3370FF"/>
      </w:rPr>
    </w:lvl>
  </w:abstractNum>
  <w:abstractNum w:abstractNumId="496">
    <w:nsid w:val="7DEC2089"/>
    <w:multiLevelType w:val="singleLevel"/>
    <w:tmpl w:val="7DEC2089"/>
    <w:lvl w:ilvl="0" w:tentative="0">
      <w:start w:val="8"/>
      <w:numFmt w:val="decimal"/>
      <w:lvlText w:val="%1."/>
      <w:lvlJc w:val="left"/>
      <w:rPr>
        <w:color w:val="3370FF"/>
      </w:rPr>
    </w:lvl>
  </w:abstractNum>
  <w:abstractNum w:abstractNumId="497">
    <w:nsid w:val="7F5F03EB"/>
    <w:multiLevelType w:val="singleLevel"/>
    <w:tmpl w:val="7F5F03EB"/>
    <w:lvl w:ilvl="0" w:tentative="0">
      <w:start w:val="0"/>
      <w:numFmt w:val="bullet"/>
      <w:lvlText w:val="￮"/>
      <w:lvlJc w:val="left"/>
      <w:rPr>
        <w:color w:val="3370FF"/>
      </w:rPr>
    </w:lvl>
  </w:abstractNum>
  <w:abstractNum w:abstractNumId="498">
    <w:nsid w:val="7FA228FC"/>
    <w:multiLevelType w:val="singleLevel"/>
    <w:tmpl w:val="7FA228FC"/>
    <w:lvl w:ilvl="0" w:tentative="0">
      <w:start w:val="0"/>
      <w:numFmt w:val="bullet"/>
      <w:lvlText w:val="￮"/>
      <w:lvlJc w:val="left"/>
      <w:rPr>
        <w:color w:val="3370FF"/>
      </w:rPr>
    </w:lvl>
  </w:abstractNum>
  <w:num w:numId="1">
    <w:abstractNumId w:val="242"/>
  </w:num>
  <w:num w:numId="2">
    <w:abstractNumId w:val="155"/>
  </w:num>
  <w:num w:numId="3">
    <w:abstractNumId w:val="422"/>
  </w:num>
  <w:num w:numId="4">
    <w:abstractNumId w:val="125"/>
  </w:num>
  <w:num w:numId="5">
    <w:abstractNumId w:val="106"/>
  </w:num>
  <w:num w:numId="6">
    <w:abstractNumId w:val="252"/>
  </w:num>
  <w:num w:numId="7">
    <w:abstractNumId w:val="316"/>
  </w:num>
  <w:num w:numId="8">
    <w:abstractNumId w:val="475"/>
  </w:num>
  <w:num w:numId="9">
    <w:abstractNumId w:val="245"/>
  </w:num>
  <w:num w:numId="10">
    <w:abstractNumId w:val="28"/>
  </w:num>
  <w:num w:numId="11">
    <w:abstractNumId w:val="320"/>
  </w:num>
  <w:num w:numId="12">
    <w:abstractNumId w:val="424"/>
  </w:num>
  <w:num w:numId="13">
    <w:abstractNumId w:val="142"/>
  </w:num>
  <w:num w:numId="14">
    <w:abstractNumId w:val="398"/>
  </w:num>
  <w:num w:numId="15">
    <w:abstractNumId w:val="226"/>
  </w:num>
  <w:num w:numId="16">
    <w:abstractNumId w:val="312"/>
  </w:num>
  <w:num w:numId="17">
    <w:abstractNumId w:val="178"/>
  </w:num>
  <w:num w:numId="18">
    <w:abstractNumId w:val="172"/>
  </w:num>
  <w:num w:numId="19">
    <w:abstractNumId w:val="51"/>
  </w:num>
  <w:num w:numId="20">
    <w:abstractNumId w:val="391"/>
  </w:num>
  <w:num w:numId="21">
    <w:abstractNumId w:val="440"/>
  </w:num>
  <w:num w:numId="22">
    <w:abstractNumId w:val="272"/>
  </w:num>
  <w:num w:numId="23">
    <w:abstractNumId w:val="380"/>
  </w:num>
  <w:num w:numId="24">
    <w:abstractNumId w:val="99"/>
  </w:num>
  <w:num w:numId="25">
    <w:abstractNumId w:val="495"/>
  </w:num>
  <w:num w:numId="26">
    <w:abstractNumId w:val="490"/>
  </w:num>
  <w:num w:numId="27">
    <w:abstractNumId w:val="123"/>
  </w:num>
  <w:num w:numId="28">
    <w:abstractNumId w:val="444"/>
  </w:num>
  <w:num w:numId="29">
    <w:abstractNumId w:val="29"/>
  </w:num>
  <w:num w:numId="30">
    <w:abstractNumId w:val="353"/>
  </w:num>
  <w:num w:numId="31">
    <w:abstractNumId w:val="7"/>
  </w:num>
  <w:num w:numId="32">
    <w:abstractNumId w:val="418"/>
  </w:num>
  <w:num w:numId="33">
    <w:abstractNumId w:val="496"/>
  </w:num>
  <w:num w:numId="34">
    <w:abstractNumId w:val="3"/>
  </w:num>
  <w:num w:numId="35">
    <w:abstractNumId w:val="311"/>
  </w:num>
  <w:num w:numId="36">
    <w:abstractNumId w:val="399"/>
  </w:num>
  <w:num w:numId="37">
    <w:abstractNumId w:val="230"/>
  </w:num>
  <w:num w:numId="38">
    <w:abstractNumId w:val="187"/>
  </w:num>
  <w:num w:numId="39">
    <w:abstractNumId w:val="331"/>
  </w:num>
  <w:num w:numId="40">
    <w:abstractNumId w:val="492"/>
  </w:num>
  <w:num w:numId="41">
    <w:abstractNumId w:val="115"/>
  </w:num>
  <w:num w:numId="42">
    <w:abstractNumId w:val="26"/>
  </w:num>
  <w:num w:numId="43">
    <w:abstractNumId w:val="109"/>
  </w:num>
  <w:num w:numId="44">
    <w:abstractNumId w:val="431"/>
  </w:num>
  <w:num w:numId="45">
    <w:abstractNumId w:val="6"/>
  </w:num>
  <w:num w:numId="46">
    <w:abstractNumId w:val="297"/>
  </w:num>
  <w:num w:numId="47">
    <w:abstractNumId w:val="16"/>
  </w:num>
  <w:num w:numId="48">
    <w:abstractNumId w:val="438"/>
  </w:num>
  <w:num w:numId="49">
    <w:abstractNumId w:val="483"/>
  </w:num>
  <w:num w:numId="50">
    <w:abstractNumId w:val="392"/>
  </w:num>
  <w:num w:numId="51">
    <w:abstractNumId w:val="335"/>
  </w:num>
  <w:num w:numId="52">
    <w:abstractNumId w:val="453"/>
  </w:num>
  <w:num w:numId="53">
    <w:abstractNumId w:val="258"/>
  </w:num>
  <w:num w:numId="54">
    <w:abstractNumId w:val="268"/>
  </w:num>
  <w:num w:numId="55">
    <w:abstractNumId w:val="171"/>
  </w:num>
  <w:num w:numId="56">
    <w:abstractNumId w:val="338"/>
  </w:num>
  <w:num w:numId="57">
    <w:abstractNumId w:val="303"/>
  </w:num>
  <w:num w:numId="58">
    <w:abstractNumId w:val="213"/>
  </w:num>
  <w:num w:numId="59">
    <w:abstractNumId w:val="310"/>
  </w:num>
  <w:num w:numId="60">
    <w:abstractNumId w:val="103"/>
  </w:num>
  <w:num w:numId="61">
    <w:abstractNumId w:val="367"/>
  </w:num>
  <w:num w:numId="62">
    <w:abstractNumId w:val="276"/>
  </w:num>
  <w:num w:numId="63">
    <w:abstractNumId w:val="345"/>
  </w:num>
  <w:num w:numId="64">
    <w:abstractNumId w:val="248"/>
  </w:num>
  <w:num w:numId="65">
    <w:abstractNumId w:val="66"/>
  </w:num>
  <w:num w:numId="66">
    <w:abstractNumId w:val="228"/>
  </w:num>
  <w:num w:numId="67">
    <w:abstractNumId w:val="330"/>
  </w:num>
  <w:num w:numId="68">
    <w:abstractNumId w:val="238"/>
  </w:num>
  <w:num w:numId="69">
    <w:abstractNumId w:val="293"/>
  </w:num>
  <w:num w:numId="70">
    <w:abstractNumId w:val="471"/>
  </w:num>
  <w:num w:numId="71">
    <w:abstractNumId w:val="196"/>
  </w:num>
  <w:num w:numId="72">
    <w:abstractNumId w:val="135"/>
  </w:num>
  <w:num w:numId="73">
    <w:abstractNumId w:val="65"/>
  </w:num>
  <w:num w:numId="74">
    <w:abstractNumId w:val="489"/>
  </w:num>
  <w:num w:numId="75">
    <w:abstractNumId w:val="173"/>
  </w:num>
  <w:num w:numId="76">
    <w:abstractNumId w:val="108"/>
  </w:num>
  <w:num w:numId="77">
    <w:abstractNumId w:val="329"/>
  </w:num>
  <w:num w:numId="78">
    <w:abstractNumId w:val="200"/>
  </w:num>
  <w:num w:numId="79">
    <w:abstractNumId w:val="45"/>
  </w:num>
  <w:num w:numId="80">
    <w:abstractNumId w:val="423"/>
  </w:num>
  <w:num w:numId="81">
    <w:abstractNumId w:val="120"/>
  </w:num>
  <w:num w:numId="82">
    <w:abstractNumId w:val="98"/>
  </w:num>
  <w:num w:numId="83">
    <w:abstractNumId w:val="32"/>
  </w:num>
  <w:num w:numId="84">
    <w:abstractNumId w:val="55"/>
  </w:num>
  <w:num w:numId="85">
    <w:abstractNumId w:val="87"/>
  </w:num>
  <w:num w:numId="86">
    <w:abstractNumId w:val="27"/>
  </w:num>
  <w:num w:numId="87">
    <w:abstractNumId w:val="301"/>
  </w:num>
  <w:num w:numId="88">
    <w:abstractNumId w:val="122"/>
  </w:num>
  <w:num w:numId="89">
    <w:abstractNumId w:val="284"/>
  </w:num>
  <w:num w:numId="90">
    <w:abstractNumId w:val="160"/>
  </w:num>
  <w:num w:numId="91">
    <w:abstractNumId w:val="456"/>
  </w:num>
  <w:num w:numId="92">
    <w:abstractNumId w:val="0"/>
  </w:num>
  <w:num w:numId="93">
    <w:abstractNumId w:val="119"/>
  </w:num>
  <w:num w:numId="94">
    <w:abstractNumId w:val="227"/>
  </w:num>
  <w:num w:numId="95">
    <w:abstractNumId w:val="395"/>
  </w:num>
  <w:num w:numId="96">
    <w:abstractNumId w:val="279"/>
  </w:num>
  <w:num w:numId="97">
    <w:abstractNumId w:val="49"/>
  </w:num>
  <w:num w:numId="98">
    <w:abstractNumId w:val="186"/>
  </w:num>
  <w:num w:numId="99">
    <w:abstractNumId w:val="298"/>
  </w:num>
  <w:num w:numId="100">
    <w:abstractNumId w:val="386"/>
  </w:num>
  <w:num w:numId="101">
    <w:abstractNumId w:val="86"/>
  </w:num>
  <w:num w:numId="102">
    <w:abstractNumId w:val="442"/>
  </w:num>
  <w:num w:numId="103">
    <w:abstractNumId w:val="4"/>
  </w:num>
  <w:num w:numId="104">
    <w:abstractNumId w:val="11"/>
  </w:num>
  <w:num w:numId="105">
    <w:abstractNumId w:val="243"/>
  </w:num>
  <w:num w:numId="106">
    <w:abstractNumId w:val="61"/>
  </w:num>
  <w:num w:numId="107">
    <w:abstractNumId w:val="127"/>
  </w:num>
  <w:num w:numId="108">
    <w:abstractNumId w:val="144"/>
  </w:num>
  <w:num w:numId="109">
    <w:abstractNumId w:val="225"/>
  </w:num>
  <w:num w:numId="110">
    <w:abstractNumId w:val="437"/>
  </w:num>
  <w:num w:numId="111">
    <w:abstractNumId w:val="221"/>
  </w:num>
  <w:num w:numId="112">
    <w:abstractNumId w:val="412"/>
  </w:num>
  <w:num w:numId="113">
    <w:abstractNumId w:val="307"/>
  </w:num>
  <w:num w:numId="114">
    <w:abstractNumId w:val="42"/>
  </w:num>
  <w:num w:numId="115">
    <w:abstractNumId w:val="251"/>
  </w:num>
  <w:num w:numId="116">
    <w:abstractNumId w:val="59"/>
  </w:num>
  <w:num w:numId="117">
    <w:abstractNumId w:val="321"/>
  </w:num>
  <w:num w:numId="118">
    <w:abstractNumId w:val="410"/>
  </w:num>
  <w:num w:numId="119">
    <w:abstractNumId w:val="153"/>
  </w:num>
  <w:num w:numId="120">
    <w:abstractNumId w:val="50"/>
  </w:num>
  <w:num w:numId="121">
    <w:abstractNumId w:val="407"/>
  </w:num>
  <w:num w:numId="122">
    <w:abstractNumId w:val="308"/>
  </w:num>
  <w:num w:numId="123">
    <w:abstractNumId w:val="197"/>
  </w:num>
  <w:num w:numId="124">
    <w:abstractNumId w:val="56"/>
  </w:num>
  <w:num w:numId="125">
    <w:abstractNumId w:val="354"/>
  </w:num>
  <w:num w:numId="126">
    <w:abstractNumId w:val="365"/>
  </w:num>
  <w:num w:numId="127">
    <w:abstractNumId w:val="270"/>
  </w:num>
  <w:num w:numId="128">
    <w:abstractNumId w:val="466"/>
  </w:num>
  <w:num w:numId="129">
    <w:abstractNumId w:val="192"/>
  </w:num>
  <w:num w:numId="130">
    <w:abstractNumId w:val="305"/>
  </w:num>
  <w:num w:numId="131">
    <w:abstractNumId w:val="265"/>
  </w:num>
  <w:num w:numId="132">
    <w:abstractNumId w:val="206"/>
  </w:num>
  <w:num w:numId="133">
    <w:abstractNumId w:val="216"/>
  </w:num>
  <w:num w:numId="134">
    <w:abstractNumId w:val="170"/>
  </w:num>
  <w:num w:numId="135">
    <w:abstractNumId w:val="371"/>
  </w:num>
  <w:num w:numId="136">
    <w:abstractNumId w:val="224"/>
  </w:num>
  <w:num w:numId="137">
    <w:abstractNumId w:val="37"/>
  </w:num>
  <w:num w:numId="138">
    <w:abstractNumId w:val="215"/>
  </w:num>
  <w:num w:numId="139">
    <w:abstractNumId w:val="244"/>
  </w:num>
  <w:num w:numId="140">
    <w:abstractNumId w:val="145"/>
  </w:num>
  <w:num w:numId="141">
    <w:abstractNumId w:val="351"/>
  </w:num>
  <w:num w:numId="142">
    <w:abstractNumId w:val="460"/>
  </w:num>
  <w:num w:numId="143">
    <w:abstractNumId w:val="174"/>
  </w:num>
  <w:num w:numId="144">
    <w:abstractNumId w:val="85"/>
  </w:num>
  <w:num w:numId="145">
    <w:abstractNumId w:val="9"/>
  </w:num>
  <w:num w:numId="146">
    <w:abstractNumId w:val="97"/>
  </w:num>
  <w:num w:numId="147">
    <w:abstractNumId w:val="261"/>
  </w:num>
  <w:num w:numId="148">
    <w:abstractNumId w:val="102"/>
  </w:num>
  <w:num w:numId="149">
    <w:abstractNumId w:val="217"/>
  </w:num>
  <w:num w:numId="150">
    <w:abstractNumId w:val="315"/>
  </w:num>
  <w:num w:numId="151">
    <w:abstractNumId w:val="389"/>
  </w:num>
  <w:num w:numId="152">
    <w:abstractNumId w:val="101"/>
  </w:num>
  <w:num w:numId="153">
    <w:abstractNumId w:val="361"/>
  </w:num>
  <w:num w:numId="154">
    <w:abstractNumId w:val="300"/>
  </w:num>
  <w:num w:numId="155">
    <w:abstractNumId w:val="285"/>
  </w:num>
  <w:num w:numId="156">
    <w:abstractNumId w:val="233"/>
  </w:num>
  <w:num w:numId="157">
    <w:abstractNumId w:val="346"/>
  </w:num>
  <w:num w:numId="158">
    <w:abstractNumId w:val="129"/>
  </w:num>
  <w:num w:numId="159">
    <w:abstractNumId w:val="406"/>
  </w:num>
  <w:num w:numId="160">
    <w:abstractNumId w:val="366"/>
  </w:num>
  <w:num w:numId="161">
    <w:abstractNumId w:val="318"/>
  </w:num>
  <w:num w:numId="162">
    <w:abstractNumId w:val="211"/>
  </w:num>
  <w:num w:numId="163">
    <w:abstractNumId w:val="79"/>
  </w:num>
  <w:num w:numId="164">
    <w:abstractNumId w:val="482"/>
  </w:num>
  <w:num w:numId="165">
    <w:abstractNumId w:val="317"/>
  </w:num>
  <w:num w:numId="166">
    <w:abstractNumId w:val="464"/>
  </w:num>
  <w:num w:numId="167">
    <w:abstractNumId w:val="33"/>
  </w:num>
  <w:num w:numId="168">
    <w:abstractNumId w:val="452"/>
  </w:num>
  <w:num w:numId="169">
    <w:abstractNumId w:val="150"/>
  </w:num>
  <w:num w:numId="170">
    <w:abstractNumId w:val="446"/>
  </w:num>
  <w:num w:numId="171">
    <w:abstractNumId w:val="337"/>
  </w:num>
  <w:num w:numId="172">
    <w:abstractNumId w:val="480"/>
  </w:num>
  <w:num w:numId="173">
    <w:abstractNumId w:val="474"/>
  </w:num>
  <w:num w:numId="174">
    <w:abstractNumId w:val="167"/>
  </w:num>
  <w:num w:numId="175">
    <w:abstractNumId w:val="218"/>
  </w:num>
  <w:num w:numId="176">
    <w:abstractNumId w:val="237"/>
  </w:num>
  <w:num w:numId="177">
    <w:abstractNumId w:val="31"/>
  </w:num>
  <w:num w:numId="178">
    <w:abstractNumId w:val="104"/>
  </w:num>
  <w:num w:numId="179">
    <w:abstractNumId w:val="372"/>
  </w:num>
  <w:num w:numId="180">
    <w:abstractNumId w:val="105"/>
  </w:num>
  <w:num w:numId="181">
    <w:abstractNumId w:val="449"/>
  </w:num>
  <w:num w:numId="182">
    <w:abstractNumId w:val="403"/>
  </w:num>
  <w:num w:numId="183">
    <w:abstractNumId w:val="425"/>
  </w:num>
  <w:num w:numId="184">
    <w:abstractNumId w:val="117"/>
  </w:num>
  <w:num w:numId="185">
    <w:abstractNumId w:val="341"/>
  </w:num>
  <w:num w:numId="186">
    <w:abstractNumId w:val="204"/>
  </w:num>
  <w:num w:numId="187">
    <w:abstractNumId w:val="302"/>
  </w:num>
  <w:num w:numId="188">
    <w:abstractNumId w:val="8"/>
  </w:num>
  <w:num w:numId="189">
    <w:abstractNumId w:val="94"/>
  </w:num>
  <w:num w:numId="190">
    <w:abstractNumId w:val="281"/>
  </w:num>
  <w:num w:numId="191">
    <w:abstractNumId w:val="402"/>
  </w:num>
  <w:num w:numId="192">
    <w:abstractNumId w:val="450"/>
  </w:num>
  <w:num w:numId="193">
    <w:abstractNumId w:val="111"/>
  </w:num>
  <w:num w:numId="194">
    <w:abstractNumId w:val="57"/>
  </w:num>
  <w:num w:numId="195">
    <w:abstractNumId w:val="294"/>
  </w:num>
  <w:num w:numId="196">
    <w:abstractNumId w:val="234"/>
  </w:num>
  <w:num w:numId="197">
    <w:abstractNumId w:val="112"/>
  </w:num>
  <w:num w:numId="198">
    <w:abstractNumId w:val="100"/>
  </w:num>
  <w:num w:numId="199">
    <w:abstractNumId w:val="267"/>
  </w:num>
  <w:num w:numId="200">
    <w:abstractNumId w:val="275"/>
  </w:num>
  <w:num w:numId="201">
    <w:abstractNumId w:val="347"/>
  </w:num>
  <w:num w:numId="202">
    <w:abstractNumId w:val="246"/>
  </w:num>
  <w:num w:numId="203">
    <w:abstractNumId w:val="46"/>
  </w:num>
  <w:num w:numId="204">
    <w:abstractNumId w:val="421"/>
  </w:num>
  <w:num w:numId="205">
    <w:abstractNumId w:val="63"/>
  </w:num>
  <w:num w:numId="206">
    <w:abstractNumId w:val="22"/>
  </w:num>
  <w:num w:numId="207">
    <w:abstractNumId w:val="401"/>
  </w:num>
  <w:num w:numId="208">
    <w:abstractNumId w:val="53"/>
  </w:num>
  <w:num w:numId="209">
    <w:abstractNumId w:val="260"/>
  </w:num>
  <w:num w:numId="210">
    <w:abstractNumId w:val="210"/>
  </w:num>
  <w:num w:numId="211">
    <w:abstractNumId w:val="52"/>
  </w:num>
  <w:num w:numId="212">
    <w:abstractNumId w:val="36"/>
  </w:num>
  <w:num w:numId="213">
    <w:abstractNumId w:val="148"/>
  </w:num>
  <w:num w:numId="214">
    <w:abstractNumId w:val="39"/>
  </w:num>
  <w:num w:numId="215">
    <w:abstractNumId w:val="89"/>
  </w:num>
  <w:num w:numId="216">
    <w:abstractNumId w:val="377"/>
  </w:num>
  <w:num w:numId="217">
    <w:abstractNumId w:val="138"/>
  </w:num>
  <w:num w:numId="218">
    <w:abstractNumId w:val="304"/>
  </w:num>
  <w:num w:numId="219">
    <w:abstractNumId w:val="193"/>
  </w:num>
  <w:num w:numId="220">
    <w:abstractNumId w:val="199"/>
  </w:num>
  <w:num w:numId="221">
    <w:abstractNumId w:val="336"/>
  </w:num>
  <w:num w:numId="222">
    <w:abstractNumId w:val="223"/>
  </w:num>
  <w:num w:numId="223">
    <w:abstractNumId w:val="67"/>
  </w:num>
  <w:num w:numId="224">
    <w:abstractNumId w:val="375"/>
  </w:num>
  <w:num w:numId="225">
    <w:abstractNumId w:val="146"/>
  </w:num>
  <w:num w:numId="226">
    <w:abstractNumId w:val="493"/>
  </w:num>
  <w:num w:numId="227">
    <w:abstractNumId w:val="175"/>
  </w:num>
  <w:num w:numId="228">
    <w:abstractNumId w:val="30"/>
  </w:num>
  <w:num w:numId="229">
    <w:abstractNumId w:val="332"/>
  </w:num>
  <w:num w:numId="230">
    <w:abstractNumId w:val="253"/>
  </w:num>
  <w:num w:numId="231">
    <w:abstractNumId w:val="324"/>
  </w:num>
  <w:num w:numId="232">
    <w:abstractNumId w:val="90"/>
  </w:num>
  <w:num w:numId="233">
    <w:abstractNumId w:val="435"/>
  </w:num>
  <w:num w:numId="234">
    <w:abstractNumId w:val="76"/>
  </w:num>
  <w:num w:numId="235">
    <w:abstractNumId w:val="232"/>
  </w:num>
  <w:num w:numId="236">
    <w:abstractNumId w:val="136"/>
  </w:num>
  <w:num w:numId="237">
    <w:abstractNumId w:val="247"/>
  </w:num>
  <w:num w:numId="238">
    <w:abstractNumId w:val="417"/>
  </w:num>
  <w:num w:numId="239">
    <w:abstractNumId w:val="290"/>
  </w:num>
  <w:num w:numId="240">
    <w:abstractNumId w:val="414"/>
  </w:num>
  <w:num w:numId="241">
    <w:abstractNumId w:val="13"/>
  </w:num>
  <w:num w:numId="242">
    <w:abstractNumId w:val="488"/>
  </w:num>
  <w:num w:numId="243">
    <w:abstractNumId w:val="179"/>
  </w:num>
  <w:num w:numId="244">
    <w:abstractNumId w:val="24"/>
  </w:num>
  <w:num w:numId="245">
    <w:abstractNumId w:val="180"/>
  </w:num>
  <w:num w:numId="246">
    <w:abstractNumId w:val="181"/>
  </w:num>
  <w:num w:numId="247">
    <w:abstractNumId w:val="165"/>
  </w:num>
  <w:num w:numId="248">
    <w:abstractNumId w:val="202"/>
  </w:num>
  <w:num w:numId="249">
    <w:abstractNumId w:val="473"/>
  </w:num>
  <w:num w:numId="250">
    <w:abstractNumId w:val="163"/>
  </w:num>
  <w:num w:numId="251">
    <w:abstractNumId w:val="241"/>
  </w:num>
  <w:num w:numId="252">
    <w:abstractNumId w:val="278"/>
  </w:num>
  <w:num w:numId="253">
    <w:abstractNumId w:val="92"/>
  </w:num>
  <w:num w:numId="254">
    <w:abstractNumId w:val="313"/>
  </w:num>
  <w:num w:numId="255">
    <w:abstractNumId w:val="254"/>
  </w:num>
  <w:num w:numId="256">
    <w:abstractNumId w:val="269"/>
  </w:num>
  <w:num w:numId="257">
    <w:abstractNumId w:val="467"/>
  </w:num>
  <w:num w:numId="258">
    <w:abstractNumId w:val="447"/>
  </w:num>
  <w:num w:numId="259">
    <w:abstractNumId w:val="256"/>
  </w:num>
  <w:num w:numId="260">
    <w:abstractNumId w:val="73"/>
  </w:num>
  <w:num w:numId="261">
    <w:abstractNumId w:val="487"/>
  </w:num>
  <w:num w:numId="262">
    <w:abstractNumId w:val="141"/>
  </w:num>
  <w:num w:numId="263">
    <w:abstractNumId w:val="48"/>
  </w:num>
  <w:num w:numId="264">
    <w:abstractNumId w:val="130"/>
  </w:num>
  <w:num w:numId="265">
    <w:abstractNumId w:val="107"/>
  </w:num>
  <w:num w:numId="266">
    <w:abstractNumId w:val="77"/>
  </w:num>
  <w:num w:numId="267">
    <w:abstractNumId w:val="95"/>
  </w:num>
  <w:num w:numId="268">
    <w:abstractNumId w:val="387"/>
  </w:num>
  <w:num w:numId="269">
    <w:abstractNumId w:val="362"/>
  </w:num>
  <w:num w:numId="270">
    <w:abstractNumId w:val="222"/>
  </w:num>
  <w:num w:numId="271">
    <w:abstractNumId w:val="64"/>
  </w:num>
  <w:num w:numId="272">
    <w:abstractNumId w:val="124"/>
  </w:num>
  <w:num w:numId="273">
    <w:abstractNumId w:val="69"/>
  </w:num>
  <w:num w:numId="274">
    <w:abstractNumId w:val="208"/>
  </w:num>
  <w:num w:numId="275">
    <w:abstractNumId w:val="479"/>
  </w:num>
  <w:num w:numId="276">
    <w:abstractNumId w:val="328"/>
  </w:num>
  <w:num w:numId="277">
    <w:abstractNumId w:val="113"/>
  </w:num>
  <w:num w:numId="278">
    <w:abstractNumId w:val="263"/>
  </w:num>
  <w:num w:numId="279">
    <w:abstractNumId w:val="18"/>
  </w:num>
  <w:num w:numId="280">
    <w:abstractNumId w:val="277"/>
  </w:num>
  <w:num w:numId="281">
    <w:abstractNumId w:val="44"/>
  </w:num>
  <w:num w:numId="282">
    <w:abstractNumId w:val="84"/>
  </w:num>
  <w:num w:numId="283">
    <w:abstractNumId w:val="83"/>
  </w:num>
  <w:num w:numId="284">
    <w:abstractNumId w:val="350"/>
  </w:num>
  <w:num w:numId="285">
    <w:abstractNumId w:val="497"/>
  </w:num>
  <w:num w:numId="286">
    <w:abstractNumId w:val="469"/>
  </w:num>
  <w:num w:numId="287">
    <w:abstractNumId w:val="441"/>
  </w:num>
  <w:num w:numId="288">
    <w:abstractNumId w:val="116"/>
  </w:num>
  <w:num w:numId="289">
    <w:abstractNumId w:val="81"/>
  </w:num>
  <w:num w:numId="290">
    <w:abstractNumId w:val="118"/>
  </w:num>
  <w:num w:numId="291">
    <w:abstractNumId w:val="430"/>
  </w:num>
  <w:num w:numId="292">
    <w:abstractNumId w:val="161"/>
  </w:num>
  <w:num w:numId="293">
    <w:abstractNumId w:val="183"/>
  </w:num>
  <w:num w:numId="294">
    <w:abstractNumId w:val="459"/>
  </w:num>
  <w:num w:numId="295">
    <w:abstractNumId w:val="319"/>
  </w:num>
  <w:num w:numId="296">
    <w:abstractNumId w:val="40"/>
  </w:num>
  <w:num w:numId="297">
    <w:abstractNumId w:val="34"/>
  </w:num>
  <w:num w:numId="298">
    <w:abstractNumId w:val="207"/>
  </w:num>
  <w:num w:numId="299">
    <w:abstractNumId w:val="156"/>
  </w:num>
  <w:num w:numId="300">
    <w:abstractNumId w:val="140"/>
  </w:num>
  <w:num w:numId="301">
    <w:abstractNumId w:val="445"/>
  </w:num>
  <w:num w:numId="302">
    <w:abstractNumId w:val="334"/>
  </w:num>
  <w:num w:numId="303">
    <w:abstractNumId w:val="443"/>
  </w:num>
  <w:num w:numId="304">
    <w:abstractNumId w:val="340"/>
  </w:num>
  <w:num w:numId="305">
    <w:abstractNumId w:val="133"/>
  </w:num>
  <w:num w:numId="306">
    <w:abstractNumId w:val="477"/>
  </w:num>
  <w:num w:numId="307">
    <w:abstractNumId w:val="485"/>
  </w:num>
  <w:num w:numId="308">
    <w:abstractNumId w:val="360"/>
  </w:num>
  <w:num w:numId="309">
    <w:abstractNumId w:val="209"/>
  </w:num>
  <w:num w:numId="310">
    <w:abstractNumId w:val="274"/>
  </w:num>
  <w:num w:numId="311">
    <w:abstractNumId w:val="126"/>
  </w:num>
  <w:num w:numId="312">
    <w:abstractNumId w:val="203"/>
  </w:num>
  <w:num w:numId="313">
    <w:abstractNumId w:val="17"/>
  </w:num>
  <w:num w:numId="314">
    <w:abstractNumId w:val="147"/>
  </w:num>
  <w:num w:numId="315">
    <w:abstractNumId w:val="114"/>
  </w:num>
  <w:num w:numId="316">
    <w:abstractNumId w:val="185"/>
  </w:num>
  <w:num w:numId="317">
    <w:abstractNumId w:val="451"/>
  </w:num>
  <w:num w:numId="318">
    <w:abstractNumId w:val="82"/>
  </w:num>
  <w:num w:numId="319">
    <w:abstractNumId w:val="131"/>
  </w:num>
  <w:num w:numId="320">
    <w:abstractNumId w:val="273"/>
  </w:num>
  <w:num w:numId="321">
    <w:abstractNumId w:val="419"/>
  </w:num>
  <w:num w:numId="322">
    <w:abstractNumId w:val="470"/>
  </w:num>
  <w:num w:numId="323">
    <w:abstractNumId w:val="390"/>
  </w:num>
  <w:num w:numId="324">
    <w:abstractNumId w:val="283"/>
  </w:num>
  <w:num w:numId="325">
    <w:abstractNumId w:val="314"/>
  </w:num>
  <w:num w:numId="326">
    <w:abstractNumId w:val="436"/>
  </w:num>
  <w:num w:numId="327">
    <w:abstractNumId w:val="157"/>
  </w:num>
  <w:num w:numId="328">
    <w:abstractNumId w:val="369"/>
  </w:num>
  <w:num w:numId="329">
    <w:abstractNumId w:val="356"/>
  </w:num>
  <w:num w:numId="330">
    <w:abstractNumId w:val="189"/>
  </w:num>
  <w:num w:numId="331">
    <w:abstractNumId w:val="262"/>
  </w:num>
  <w:num w:numId="332">
    <w:abstractNumId w:val="428"/>
  </w:num>
  <w:num w:numId="333">
    <w:abstractNumId w:val="195"/>
  </w:num>
  <w:num w:numId="334">
    <w:abstractNumId w:val="205"/>
  </w:num>
  <w:num w:numId="335">
    <w:abstractNumId w:val="240"/>
  </w:num>
  <w:num w:numId="336">
    <w:abstractNumId w:val="168"/>
  </w:num>
  <w:num w:numId="337">
    <w:abstractNumId w:val="383"/>
  </w:num>
  <w:num w:numId="338">
    <w:abstractNumId w:val="121"/>
  </w:num>
  <w:num w:numId="339">
    <w:abstractNumId w:val="78"/>
  </w:num>
  <w:num w:numId="340">
    <w:abstractNumId w:val="158"/>
  </w:num>
  <w:num w:numId="341">
    <w:abstractNumId w:val="439"/>
  </w:num>
  <w:num w:numId="342">
    <w:abstractNumId w:val="190"/>
  </w:num>
  <w:num w:numId="343">
    <w:abstractNumId w:val="478"/>
  </w:num>
  <w:num w:numId="344">
    <w:abstractNumId w:val="461"/>
  </w:num>
  <w:num w:numId="345">
    <w:abstractNumId w:val="1"/>
  </w:num>
  <w:num w:numId="346">
    <w:abstractNumId w:val="201"/>
  </w:num>
  <w:num w:numId="347">
    <w:abstractNumId w:val="139"/>
  </w:num>
  <w:num w:numId="348">
    <w:abstractNumId w:val="154"/>
  </w:num>
  <w:num w:numId="349">
    <w:abstractNumId w:val="14"/>
  </w:num>
  <w:num w:numId="350">
    <w:abstractNumId w:val="80"/>
  </w:num>
  <w:num w:numId="351">
    <w:abstractNumId w:val="434"/>
  </w:num>
  <w:num w:numId="352">
    <w:abstractNumId w:val="21"/>
  </w:num>
  <w:num w:numId="353">
    <w:abstractNumId w:val="411"/>
  </w:num>
  <w:num w:numId="354">
    <w:abstractNumId w:val="212"/>
  </w:num>
  <w:num w:numId="355">
    <w:abstractNumId w:val="194"/>
  </w:num>
  <w:num w:numId="356">
    <w:abstractNumId w:val="74"/>
  </w:num>
  <w:num w:numId="357">
    <w:abstractNumId w:val="465"/>
  </w:num>
  <w:num w:numId="358">
    <w:abstractNumId w:val="309"/>
  </w:num>
  <w:num w:numId="359">
    <w:abstractNumId w:val="91"/>
  </w:num>
  <w:num w:numId="360">
    <w:abstractNumId w:val="47"/>
  </w:num>
  <w:num w:numId="361">
    <w:abstractNumId w:val="159"/>
  </w:num>
  <w:num w:numId="362">
    <w:abstractNumId w:val="5"/>
  </w:num>
  <w:num w:numId="363">
    <w:abstractNumId w:val="128"/>
  </w:num>
  <w:num w:numId="364">
    <w:abstractNumId w:val="486"/>
  </w:num>
  <w:num w:numId="365">
    <w:abstractNumId w:val="71"/>
  </w:num>
  <w:num w:numId="366">
    <w:abstractNumId w:val="231"/>
  </w:num>
  <w:num w:numId="367">
    <w:abstractNumId w:val="376"/>
  </w:num>
  <w:num w:numId="368">
    <w:abstractNumId w:val="43"/>
  </w:num>
  <w:num w:numId="369">
    <w:abstractNumId w:val="484"/>
  </w:num>
  <w:num w:numId="370">
    <w:abstractNumId w:val="250"/>
  </w:num>
  <w:num w:numId="371">
    <w:abstractNumId w:val="454"/>
  </w:num>
  <w:num w:numId="372">
    <w:abstractNumId w:val="384"/>
  </w:num>
  <w:num w:numId="373">
    <w:abstractNumId w:val="468"/>
  </w:num>
  <w:num w:numId="374">
    <w:abstractNumId w:val="12"/>
  </w:num>
  <w:num w:numId="375">
    <w:abstractNumId w:val="182"/>
  </w:num>
  <w:num w:numId="376">
    <w:abstractNumId w:val="413"/>
  </w:num>
  <w:num w:numId="377">
    <w:abstractNumId w:val="19"/>
  </w:num>
  <w:num w:numId="378">
    <w:abstractNumId w:val="359"/>
  </w:num>
  <w:num w:numId="379">
    <w:abstractNumId w:val="229"/>
  </w:num>
  <w:num w:numId="380">
    <w:abstractNumId w:val="282"/>
  </w:num>
  <w:num w:numId="381">
    <w:abstractNumId w:val="498"/>
  </w:num>
  <w:num w:numId="382">
    <w:abstractNumId w:val="400"/>
  </w:num>
  <w:num w:numId="383">
    <w:abstractNumId w:val="38"/>
  </w:num>
  <w:num w:numId="384">
    <w:abstractNumId w:val="20"/>
  </w:num>
  <w:num w:numId="385">
    <w:abstractNumId w:val="397"/>
  </w:num>
  <w:num w:numId="386">
    <w:abstractNumId w:val="357"/>
  </w:num>
  <w:num w:numId="387">
    <w:abstractNumId w:val="191"/>
  </w:num>
  <w:num w:numId="388">
    <w:abstractNumId w:val="239"/>
  </w:num>
  <w:num w:numId="389">
    <w:abstractNumId w:val="370"/>
  </w:num>
  <w:num w:numId="390">
    <w:abstractNumId w:val="358"/>
  </w:num>
  <w:num w:numId="391">
    <w:abstractNumId w:val="266"/>
  </w:num>
  <w:num w:numId="392">
    <w:abstractNumId w:val="381"/>
  </w:num>
  <w:num w:numId="393">
    <w:abstractNumId w:val="457"/>
  </w:num>
  <w:num w:numId="394">
    <w:abstractNumId w:val="388"/>
  </w:num>
  <w:num w:numId="395">
    <w:abstractNumId w:val="220"/>
  </w:num>
  <w:num w:numId="396">
    <w:abstractNumId w:val="149"/>
  </w:num>
  <w:num w:numId="397">
    <w:abstractNumId w:val="184"/>
  </w:num>
  <w:num w:numId="398">
    <w:abstractNumId w:val="378"/>
  </w:num>
  <w:num w:numId="399">
    <w:abstractNumId w:val="306"/>
  </w:num>
  <w:num w:numId="400">
    <w:abstractNumId w:val="325"/>
  </w:num>
  <w:num w:numId="401">
    <w:abstractNumId w:val="481"/>
  </w:num>
  <w:num w:numId="402">
    <w:abstractNumId w:val="249"/>
  </w:num>
  <w:num w:numId="403">
    <w:abstractNumId w:val="152"/>
  </w:num>
  <w:num w:numId="404">
    <w:abstractNumId w:val="393"/>
  </w:num>
  <w:num w:numId="405">
    <w:abstractNumId w:val="257"/>
  </w:num>
  <w:num w:numId="406">
    <w:abstractNumId w:val="429"/>
  </w:num>
  <w:num w:numId="407">
    <w:abstractNumId w:val="326"/>
  </w:num>
  <w:num w:numId="408">
    <w:abstractNumId w:val="259"/>
  </w:num>
  <w:num w:numId="409">
    <w:abstractNumId w:val="364"/>
  </w:num>
  <w:num w:numId="410">
    <w:abstractNumId w:val="162"/>
  </w:num>
  <w:num w:numId="411">
    <w:abstractNumId w:val="88"/>
  </w:num>
  <w:num w:numId="412">
    <w:abstractNumId w:val="219"/>
  </w:num>
  <w:num w:numId="413">
    <w:abstractNumId w:val="41"/>
  </w:num>
  <w:num w:numId="414">
    <w:abstractNumId w:val="339"/>
  </w:num>
  <w:num w:numId="415">
    <w:abstractNumId w:val="427"/>
  </w:num>
  <w:num w:numId="416">
    <w:abstractNumId w:val="415"/>
  </w:num>
  <w:num w:numId="417">
    <w:abstractNumId w:val="255"/>
  </w:num>
  <w:num w:numId="418">
    <w:abstractNumId w:val="15"/>
  </w:num>
  <w:num w:numId="419">
    <w:abstractNumId w:val="472"/>
  </w:num>
  <w:num w:numId="420">
    <w:abstractNumId w:val="379"/>
  </w:num>
  <w:num w:numId="421">
    <w:abstractNumId w:val="236"/>
  </w:num>
  <w:num w:numId="422">
    <w:abstractNumId w:val="280"/>
  </w:num>
  <w:num w:numId="423">
    <w:abstractNumId w:val="177"/>
  </w:num>
  <w:num w:numId="424">
    <w:abstractNumId w:val="385"/>
  </w:num>
  <w:num w:numId="425">
    <w:abstractNumId w:val="322"/>
  </w:num>
  <w:num w:numId="426">
    <w:abstractNumId w:val="396"/>
  </w:num>
  <w:num w:numId="427">
    <w:abstractNumId w:val="288"/>
  </w:num>
  <w:num w:numId="428">
    <w:abstractNumId w:val="348"/>
  </w:num>
  <w:num w:numId="429">
    <w:abstractNumId w:val="72"/>
  </w:num>
  <w:num w:numId="430">
    <w:abstractNumId w:val="132"/>
  </w:num>
  <w:num w:numId="431">
    <w:abstractNumId w:val="382"/>
  </w:num>
  <w:num w:numId="432">
    <w:abstractNumId w:val="25"/>
  </w:num>
  <w:num w:numId="433">
    <w:abstractNumId w:val="151"/>
  </w:num>
  <w:num w:numId="434">
    <w:abstractNumId w:val="60"/>
  </w:num>
  <w:num w:numId="435">
    <w:abstractNumId w:val="333"/>
  </w:num>
  <w:num w:numId="436">
    <w:abstractNumId w:val="264"/>
  </w:num>
  <w:num w:numId="437">
    <w:abstractNumId w:val="455"/>
  </w:num>
  <w:num w:numId="438">
    <w:abstractNumId w:val="198"/>
  </w:num>
  <w:num w:numId="439">
    <w:abstractNumId w:val="344"/>
  </w:num>
  <w:num w:numId="440">
    <w:abstractNumId w:val="426"/>
  </w:num>
  <w:num w:numId="441">
    <w:abstractNumId w:val="235"/>
  </w:num>
  <w:num w:numId="442">
    <w:abstractNumId w:val="420"/>
  </w:num>
  <w:num w:numId="443">
    <w:abstractNumId w:val="343"/>
  </w:num>
  <w:num w:numId="444">
    <w:abstractNumId w:val="10"/>
  </w:num>
  <w:num w:numId="445">
    <w:abstractNumId w:val="295"/>
  </w:num>
  <w:num w:numId="446">
    <w:abstractNumId w:val="166"/>
  </w:num>
  <w:num w:numId="447">
    <w:abstractNumId w:val="143"/>
  </w:num>
  <w:num w:numId="448">
    <w:abstractNumId w:val="96"/>
  </w:num>
  <w:num w:numId="449">
    <w:abstractNumId w:val="296"/>
  </w:num>
  <w:num w:numId="450">
    <w:abstractNumId w:val="93"/>
  </w:num>
  <w:num w:numId="451">
    <w:abstractNumId w:val="355"/>
  </w:num>
  <w:num w:numId="452">
    <w:abstractNumId w:val="134"/>
  </w:num>
  <w:num w:numId="453">
    <w:abstractNumId w:val="271"/>
  </w:num>
  <w:num w:numId="454">
    <w:abstractNumId w:val="23"/>
  </w:num>
  <w:num w:numId="455">
    <w:abstractNumId w:val="188"/>
  </w:num>
  <w:num w:numId="456">
    <w:abstractNumId w:val="458"/>
  </w:num>
  <w:num w:numId="457">
    <w:abstractNumId w:val="214"/>
  </w:num>
  <w:num w:numId="458">
    <w:abstractNumId w:val="58"/>
  </w:num>
  <w:num w:numId="459">
    <w:abstractNumId w:val="463"/>
  </w:num>
  <w:num w:numId="460">
    <w:abstractNumId w:val="342"/>
  </w:num>
  <w:num w:numId="461">
    <w:abstractNumId w:val="62"/>
  </w:num>
  <w:num w:numId="462">
    <w:abstractNumId w:val="299"/>
  </w:num>
  <w:num w:numId="463">
    <w:abstractNumId w:val="409"/>
  </w:num>
  <w:num w:numId="464">
    <w:abstractNumId w:val="408"/>
  </w:num>
  <w:num w:numId="465">
    <w:abstractNumId w:val="491"/>
  </w:num>
  <w:num w:numId="466">
    <w:abstractNumId w:val="432"/>
  </w:num>
  <w:num w:numId="467">
    <w:abstractNumId w:val="35"/>
  </w:num>
  <w:num w:numId="468">
    <w:abstractNumId w:val="448"/>
  </w:num>
  <w:num w:numId="469">
    <w:abstractNumId w:val="462"/>
  </w:num>
  <w:num w:numId="470">
    <w:abstractNumId w:val="287"/>
  </w:num>
  <w:num w:numId="471">
    <w:abstractNumId w:val="289"/>
  </w:num>
  <w:num w:numId="472">
    <w:abstractNumId w:val="68"/>
  </w:num>
  <w:num w:numId="473">
    <w:abstractNumId w:val="54"/>
  </w:num>
  <w:num w:numId="474">
    <w:abstractNumId w:val="164"/>
  </w:num>
  <w:num w:numId="475">
    <w:abstractNumId w:val="349"/>
  </w:num>
  <w:num w:numId="476">
    <w:abstractNumId w:val="374"/>
  </w:num>
  <w:num w:numId="477">
    <w:abstractNumId w:val="137"/>
  </w:num>
  <w:num w:numId="478">
    <w:abstractNumId w:val="433"/>
  </w:num>
  <w:num w:numId="479">
    <w:abstractNumId w:val="352"/>
  </w:num>
  <w:num w:numId="480">
    <w:abstractNumId w:val="405"/>
  </w:num>
  <w:num w:numId="481">
    <w:abstractNumId w:val="169"/>
  </w:num>
  <w:num w:numId="482">
    <w:abstractNumId w:val="110"/>
  </w:num>
  <w:num w:numId="483">
    <w:abstractNumId w:val="286"/>
  </w:num>
  <w:num w:numId="484">
    <w:abstractNumId w:val="75"/>
  </w:num>
  <w:num w:numId="485">
    <w:abstractNumId w:val="292"/>
  </w:num>
  <w:num w:numId="486">
    <w:abstractNumId w:val="416"/>
  </w:num>
  <w:num w:numId="487">
    <w:abstractNumId w:val="404"/>
  </w:num>
  <w:num w:numId="488">
    <w:abstractNumId w:val="327"/>
  </w:num>
  <w:num w:numId="489">
    <w:abstractNumId w:val="323"/>
  </w:num>
  <w:num w:numId="490">
    <w:abstractNumId w:val="2"/>
  </w:num>
  <w:num w:numId="491">
    <w:abstractNumId w:val="476"/>
  </w:num>
  <w:num w:numId="492">
    <w:abstractNumId w:val="494"/>
  </w:num>
  <w:num w:numId="493">
    <w:abstractNumId w:val="363"/>
  </w:num>
  <w:num w:numId="494">
    <w:abstractNumId w:val="394"/>
  </w:num>
  <w:num w:numId="495">
    <w:abstractNumId w:val="70"/>
  </w:num>
  <w:num w:numId="496">
    <w:abstractNumId w:val="373"/>
  </w:num>
  <w:num w:numId="497">
    <w:abstractNumId w:val="176"/>
  </w:num>
  <w:num w:numId="498">
    <w:abstractNumId w:val="368"/>
  </w:num>
  <w:num w:numId="499">
    <w:abstractNumId w:val="2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51BE625C"/>
    <w:rsid w:val="716865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13003</Words>
  <Characters>13203</Characters>
  <TotalTime>29</TotalTime>
  <ScaleCrop>false</ScaleCrop>
  <LinksUpToDate>false</LinksUpToDate>
  <CharactersWithSpaces>13217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2026-04-05T09:03:00Z</dcterms:created>
  <dc:creator>Apache POI</dc:creator>
  <cp:lastModifiedBy>cuicui_dada</cp:lastModifiedBy>
  <dcterms:modified xsi:type="dcterms:W3CDTF">2026-04-05T09:34:01Z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eyJoZGlkIjoiMjJmOTEzOGMyMDljNWQyMTVmODFkYWM0NDRlNGVjMWQiLCJ1c2VySWQiOiIxMTk3NDYzNDM4In0=</vt:lpwstr>
  </property>
  <property fmtid="{D5CDD505-2E9C-101B-9397-08002B2CF9AE}" pid="3" name="KSOProductBuildVer">
    <vt:lpwstr>2052-12.1.0.25225</vt:lpwstr>
  </property>
  <property fmtid="{D5CDD505-2E9C-101B-9397-08002B2CF9AE}" pid="4" name="ICV">
    <vt:lpwstr>732A824A54FC4BC094F0F68E216CE99B_12</vt:lpwstr>
  </property>
</Properties>
</file>